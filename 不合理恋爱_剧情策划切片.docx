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00"/>
        <w:jc w:val="center"/>
      </w:pPr>
      <w:r>
        <w:rPr>
          <w:b/>
          <w:sz w:val="56"/>
        </w:rPr>
        <w:t>《不合理恋爱》</w:t>
      </w:r>
    </w:p>
    <w:p>
      <w:pPr>
        <w:jc w:val="center"/>
      </w:pPr>
      <w:r>
        <w:rPr>
          <w:sz w:val="32"/>
        </w:rPr>
        <w:t>剧情策划 · 人物小传与章节结构</w:t>
      </w:r>
    </w:p>
    <w:p>
      <w:pPr>
        <w:spacing w:before="1800"/>
        <w:jc w:val="center"/>
      </w:pPr>
      <w:r>
        <w:rPr>
          <w:sz w:val="20"/>
        </w:rPr>
        <w:t>阶段：剧情前期整理稿</w:t>
      </w:r>
    </w:p>
    <w:p>
      <w:r>
        <w:br w:type="page"/>
      </w:r>
    </w:p>
    <w:p>
      <w:pPr>
        <w:pStyle w:val="3"/>
      </w:pPr>
      <w:r>
        <w:t>一、项目概述</w:t>
      </w:r>
    </w:p>
    <w:p>
      <w:pPr>
        <w:spacing w:after="120"/>
      </w:pPr>
      <w:r>
        <w:rPr>
          <w:b w:val="0"/>
        </w:rPr>
        <w:t>《不合理恋爱》围绕女主与青梅竹马祝衡三年前的分手，以及三年后的重新相遇展开。故事的核心并非单纯的“复合”，而是两个人在各自成长之后，重新理解过去并再次选择彼此。</w:t>
      </w:r>
    </w:p>
    <w:p>
      <w:pPr>
        <w:spacing w:after="120"/>
      </w:pPr>
      <w:r>
        <w:rPr>
          <w:b w:val="0"/>
        </w:rPr>
        <w:t>本阶段文档用于整理人物关系与主线剧情结构，不涉及具体程序、数值系统及完整分支设计。</w:t>
      </w:r>
    </w:p>
    <w:p>
      <w:pPr>
        <w:pStyle w:val="4"/>
      </w:pPr>
      <w:r>
        <w:t>核心情感命题</w:t>
      </w:r>
    </w:p>
    <w:p>
      <w:pPr>
        <w:spacing w:after="120"/>
      </w:pPr>
      <w:r>
        <w:rPr>
          <w:b/>
        </w:rPr>
        <w:t>成为自己之后，仍然可以选择爱一个人。</w:t>
      </w:r>
    </w:p>
    <w:p>
      <w:pPr>
        <w:spacing w:after="120"/>
      </w:pPr>
      <w:r>
        <w:rPr>
          <w:b w:val="0"/>
        </w:rPr>
        <w:t>女主曾为了摆脱对祝衡的依赖、证明自己能够独立生活而主动离开；三年后重逢，她需要重新判断：现在的自己是否仍然愿意选择祝衡。祝衡则需要完成从“想留住她”到“尊重她成为自己”的变化。</w:t>
      </w:r>
    </w:p>
    <w:p>
      <w:pPr>
        <w:pStyle w:val="3"/>
      </w:pPr>
      <w:r>
        <w:t>二、人物小传</w:t>
      </w:r>
    </w:p>
    <w:p>
      <w:pPr>
        <w:pStyle w:val="4"/>
      </w:pPr>
      <w:r>
        <w:t>1. 女主</w:t>
      </w:r>
    </w:p>
    <w:p>
      <w:pPr>
        <w:spacing w:after="120"/>
      </w:pPr>
      <w:r>
        <w:rPr>
          <w:b/>
        </w:rPr>
        <w:t>人物定位：</w:t>
      </w:r>
    </w:p>
    <w:p>
      <w:pPr>
        <w:spacing w:after="120"/>
      </w:pPr>
      <w:r>
        <w:rPr>
          <w:b w:val="0"/>
        </w:rPr>
        <w:t>故事第一视角 / 祝衡的旧爱 / 主动选择离开的人</w:t>
      </w:r>
    </w:p>
    <w:p>
      <w:pPr>
        <w:spacing w:after="120"/>
      </w:pPr>
      <w:r>
        <w:rPr>
          <w:b/>
        </w:rPr>
        <w:t>人物概述：</w:t>
      </w:r>
    </w:p>
    <w:p>
      <w:pPr>
        <w:spacing w:after="120"/>
      </w:pPr>
      <w:r>
        <w:rPr>
          <w:b w:val="0"/>
        </w:rPr>
        <w:t>女主与祝衡从小一起长大，两人拥有长期而深厚的陪伴与依赖。她爱祝衡，却也逐渐意识到，如果一直待在祝衡身边，自己很难确认“没有祝衡的自己”究竟是谁。因此三年前，她选择结束关系并出国生活。</w:t>
      </w:r>
    </w:p>
    <w:p>
      <w:pPr>
        <w:spacing w:after="120"/>
      </w:pPr>
      <w:r>
        <w:rPr>
          <w:b/>
        </w:rPr>
        <w:t>性格关键词：</w:t>
      </w:r>
    </w:p>
    <w:p>
      <w:pPr>
        <w:pStyle w:val="16"/>
        <w:spacing w:after="60"/>
      </w:pPr>
      <w:r>
        <w:t>理性</w:t>
      </w:r>
    </w:p>
    <w:p>
      <w:pPr>
        <w:pStyle w:val="16"/>
        <w:spacing w:after="60"/>
      </w:pPr>
      <w:r>
        <w:t>要强</w:t>
      </w:r>
    </w:p>
    <w:p>
      <w:pPr>
        <w:pStyle w:val="16"/>
        <w:spacing w:after="60"/>
      </w:pPr>
      <w:r>
        <w:t>重感情</w:t>
      </w:r>
    </w:p>
    <w:p>
      <w:pPr>
        <w:pStyle w:val="16"/>
        <w:spacing w:after="60"/>
      </w:pPr>
      <w:r>
        <w:t>自我要求高</w:t>
      </w:r>
    </w:p>
    <w:p>
      <w:pPr>
        <w:pStyle w:val="16"/>
        <w:spacing w:after="60"/>
      </w:pPr>
      <w:r>
        <w:t>容易心软</w:t>
      </w:r>
    </w:p>
    <w:p>
      <w:pPr>
        <w:spacing w:after="120"/>
      </w:pPr>
      <w:r>
        <w:rPr>
          <w:b/>
        </w:rPr>
        <w:t>核心矛盾：</w:t>
      </w:r>
    </w:p>
    <w:p>
      <w:pPr>
        <w:spacing w:after="120"/>
      </w:pPr>
      <w:r>
        <w:rPr>
          <w:b/>
        </w:rPr>
        <w:t>我爱祝衡，但我也想成为我自己。</w:t>
      </w:r>
    </w:p>
    <w:p>
      <w:pPr>
        <w:spacing w:after="120"/>
      </w:pPr>
      <w:r>
        <w:rPr>
          <w:b/>
        </w:rPr>
        <w:t>人物弧：</w:t>
      </w:r>
    </w:p>
    <w:p>
      <w:pPr>
        <w:pStyle w:val="16"/>
        <w:spacing w:after="60"/>
      </w:pPr>
      <w:r>
        <w:t>依赖祝衡</w:t>
      </w:r>
    </w:p>
    <w:p>
      <w:pPr>
        <w:pStyle w:val="16"/>
        <w:spacing w:after="60"/>
      </w:pPr>
      <w:r>
        <w:t>意识到自己的不完整</w:t>
      </w:r>
    </w:p>
    <w:p>
      <w:pPr>
        <w:pStyle w:val="16"/>
        <w:spacing w:after="60"/>
      </w:pPr>
      <w:r>
        <w:t>主动离开</w:t>
      </w:r>
    </w:p>
    <w:p>
      <w:pPr>
        <w:pStyle w:val="16"/>
        <w:spacing w:after="60"/>
      </w:pPr>
      <w:r>
        <w:t>独自成长</w:t>
      </w:r>
    </w:p>
    <w:p>
      <w:pPr>
        <w:pStyle w:val="16"/>
        <w:spacing w:after="60"/>
      </w:pPr>
      <w:r>
        <w:t>回国重逢</w:t>
      </w:r>
    </w:p>
    <w:p>
      <w:pPr>
        <w:pStyle w:val="16"/>
        <w:spacing w:after="60"/>
      </w:pPr>
      <w:r>
        <w:t>发现自己从未真正放下</w:t>
      </w:r>
    </w:p>
    <w:p>
      <w:pPr>
        <w:pStyle w:val="16"/>
        <w:spacing w:after="60"/>
      </w:pPr>
      <w:r>
        <w:t>重新理解三年前的选择</w:t>
      </w:r>
    </w:p>
    <w:p>
      <w:pPr>
        <w:pStyle w:val="16"/>
        <w:spacing w:after="60"/>
      </w:pPr>
      <w:r>
        <w:t>在成为完整自己的前提下再次选择祝衡</w:t>
      </w:r>
    </w:p>
    <w:p>
      <w:pPr>
        <w:pStyle w:val="4"/>
      </w:pPr>
      <w:r>
        <w:t>2. 祝衡</w:t>
      </w:r>
    </w:p>
    <w:p>
      <w:pPr>
        <w:spacing w:after="120"/>
      </w:pPr>
      <w:r>
        <w:rPr>
          <w:b/>
        </w:rPr>
        <w:t>人物定位：</w:t>
      </w:r>
    </w:p>
    <w:p>
      <w:pPr>
        <w:spacing w:after="120"/>
      </w:pPr>
      <w:r>
        <w:rPr>
          <w:b w:val="0"/>
        </w:rPr>
        <w:t>核心男主 / 女主青梅竹马 / 被留下的人</w:t>
      </w:r>
    </w:p>
    <w:p>
      <w:pPr>
        <w:spacing w:after="120"/>
      </w:pPr>
      <w:r>
        <w:rPr>
          <w:b/>
        </w:rPr>
        <w:t>人物概述：</w:t>
      </w:r>
    </w:p>
    <w:p>
      <w:pPr>
        <w:spacing w:after="120"/>
      </w:pPr>
      <w:r>
        <w:rPr>
          <w:b w:val="0"/>
        </w:rPr>
        <w:t>祝衡与女主从小一起长大。他对女主的感情热烈而直接，并长期将两人的共同未来视为理所当然。女主三年前突然分手，打破了他对两人共同人生的想象。</w:t>
      </w:r>
    </w:p>
    <w:p>
      <w:pPr>
        <w:spacing w:after="120"/>
      </w:pPr>
      <w:r>
        <w:rPr>
          <w:b/>
        </w:rPr>
        <w:t>性格关键词：</w:t>
      </w:r>
    </w:p>
    <w:p>
      <w:pPr>
        <w:pStyle w:val="16"/>
        <w:spacing w:after="60"/>
      </w:pPr>
      <w:r>
        <w:t>热烈</w:t>
      </w:r>
    </w:p>
    <w:p>
      <w:pPr>
        <w:pStyle w:val="16"/>
        <w:spacing w:after="60"/>
      </w:pPr>
      <w:r>
        <w:t>黏人</w:t>
      </w:r>
    </w:p>
    <w:p>
      <w:pPr>
        <w:pStyle w:val="16"/>
        <w:spacing w:after="60"/>
      </w:pPr>
      <w:r>
        <w:t>爱撒娇</w:t>
      </w:r>
    </w:p>
    <w:p>
      <w:pPr>
        <w:pStyle w:val="16"/>
        <w:spacing w:after="60"/>
      </w:pPr>
      <w:r>
        <w:t>爱吃醋</w:t>
      </w:r>
    </w:p>
    <w:p>
      <w:pPr>
        <w:pStyle w:val="16"/>
        <w:spacing w:after="60"/>
      </w:pPr>
      <w:r>
        <w:t>情绪丰富</w:t>
      </w:r>
    </w:p>
    <w:p>
      <w:pPr>
        <w:pStyle w:val="16"/>
        <w:spacing w:after="60"/>
      </w:pPr>
      <w:r>
        <w:t>嘴硬</w:t>
      </w:r>
    </w:p>
    <w:p>
      <w:pPr>
        <w:pStyle w:val="16"/>
        <w:spacing w:after="60"/>
      </w:pPr>
      <w:r>
        <w:t>占有欲强</w:t>
      </w:r>
    </w:p>
    <w:p>
      <w:pPr>
        <w:spacing w:after="120"/>
      </w:pPr>
      <w:r>
        <w:rPr>
          <w:b/>
        </w:rPr>
        <w:t>核心矛盾：</w:t>
      </w:r>
    </w:p>
    <w:p>
      <w:pPr>
        <w:spacing w:after="120"/>
      </w:pPr>
      <w:r>
        <w:rPr>
          <w:b/>
        </w:rPr>
        <w:t>我爱你，所以我想留住你；可是我也爱你，所以我不能阻止你成为自己。</w:t>
      </w:r>
    </w:p>
    <w:p>
      <w:pPr>
        <w:spacing w:after="120"/>
      </w:pPr>
      <w:r>
        <w:rPr>
          <w:b/>
        </w:rPr>
        <w:t>人物弧：</w:t>
      </w:r>
    </w:p>
    <w:p>
      <w:pPr>
        <w:pStyle w:val="16"/>
        <w:spacing w:after="60"/>
      </w:pPr>
      <w:r>
        <w:t>理所当然地认为两人会一直在一起</w:t>
      </w:r>
    </w:p>
    <w:p>
      <w:pPr>
        <w:pStyle w:val="16"/>
        <w:spacing w:after="60"/>
      </w:pPr>
      <w:r>
        <w:t>女主突然离开</w:t>
      </w:r>
    </w:p>
    <w:p>
      <w:pPr>
        <w:pStyle w:val="16"/>
        <w:spacing w:after="60"/>
      </w:pPr>
      <w:r>
        <w:t>无法接受并寻找女主</w:t>
      </w:r>
    </w:p>
    <w:p>
      <w:pPr>
        <w:pStyle w:val="16"/>
        <w:spacing w:after="60"/>
      </w:pPr>
      <w:r>
        <w:t>发现女主已经能够独立生活</w:t>
      </w:r>
    </w:p>
    <w:p>
      <w:pPr>
        <w:pStyle w:val="16"/>
        <w:spacing w:after="60"/>
      </w:pPr>
      <w:r>
        <w:t>选择尊重她</w:t>
      </w:r>
    </w:p>
    <w:p>
      <w:pPr>
        <w:pStyle w:val="16"/>
        <w:spacing w:after="60"/>
      </w:pPr>
      <w:r>
        <w:t>等待</w:t>
      </w:r>
    </w:p>
    <w:p>
      <w:pPr>
        <w:pStyle w:val="16"/>
        <w:spacing w:after="60"/>
      </w:pPr>
      <w:r>
        <w:t>三年后重逢并重新追求</w:t>
      </w:r>
    </w:p>
    <w:p>
      <w:pPr>
        <w:pStyle w:val="16"/>
        <w:spacing w:after="60"/>
      </w:pPr>
      <w:r>
        <w:t>接受她是独立的人，并重新选择彼此</w:t>
      </w:r>
    </w:p>
    <w:p>
      <w:pPr>
        <w:pStyle w:val="4"/>
      </w:pPr>
      <w:r>
        <w:t>3. 侯应闻</w:t>
      </w:r>
    </w:p>
    <w:p>
      <w:pPr>
        <w:spacing w:after="120"/>
      </w:pPr>
      <w:r>
        <w:rPr>
          <w:b/>
        </w:rPr>
        <w:t>人物定位：</w:t>
      </w:r>
    </w:p>
    <w:p>
      <w:pPr>
        <w:spacing w:after="120"/>
      </w:pPr>
      <w:r>
        <w:rPr>
          <w:b w:val="0"/>
        </w:rPr>
        <w:t>重要男配 / 祝衡的对照人物 / 关键知情者</w:t>
      </w:r>
    </w:p>
    <w:p>
      <w:pPr>
        <w:spacing w:after="120"/>
      </w:pPr>
      <w:r>
        <w:rPr>
          <w:b/>
        </w:rPr>
        <w:t>人物概述：</w:t>
      </w:r>
    </w:p>
    <w:p>
      <w:pPr>
        <w:spacing w:after="120"/>
      </w:pPr>
      <w:r>
        <w:rPr>
          <w:b w:val="0"/>
        </w:rPr>
        <w:t>侯应闻表面上对祝衡充满敌意，经常讽刺、挖苦并以祝衡的狼狈为乐。但这种敌意并非简单的讨厌，而与他的成长经历和长期的缺爱感有关。他真正嫉妒的，是祝衡所拥有的家庭、爱与被选择。</w:t>
      </w:r>
    </w:p>
    <w:p>
      <w:pPr>
        <w:spacing w:after="120"/>
      </w:pPr>
      <w:r>
        <w:rPr>
          <w:b/>
        </w:rPr>
        <w:t>性格关键词：</w:t>
      </w:r>
    </w:p>
    <w:p>
      <w:pPr>
        <w:pStyle w:val="16"/>
        <w:spacing w:after="60"/>
      </w:pPr>
      <w:r>
        <w:t>尖锐</w:t>
      </w:r>
    </w:p>
    <w:p>
      <w:pPr>
        <w:pStyle w:val="16"/>
        <w:spacing w:after="60"/>
      </w:pPr>
      <w:r>
        <w:t>嘴毒</w:t>
      </w:r>
    </w:p>
    <w:p>
      <w:pPr>
        <w:pStyle w:val="16"/>
        <w:spacing w:after="60"/>
      </w:pPr>
      <w:r>
        <w:t>骄傲</w:t>
      </w:r>
    </w:p>
    <w:p>
      <w:pPr>
        <w:pStyle w:val="16"/>
        <w:spacing w:after="60"/>
      </w:pPr>
      <w:r>
        <w:t>敏感</w:t>
      </w:r>
    </w:p>
    <w:p>
      <w:pPr>
        <w:pStyle w:val="16"/>
        <w:spacing w:after="60"/>
      </w:pPr>
      <w:r>
        <w:t>自卑</w:t>
      </w:r>
    </w:p>
    <w:p>
      <w:pPr>
        <w:pStyle w:val="16"/>
        <w:spacing w:after="60"/>
      </w:pPr>
      <w:r>
        <w:t>缺爱</w:t>
      </w:r>
    </w:p>
    <w:p>
      <w:pPr>
        <w:pStyle w:val="16"/>
        <w:spacing w:after="60"/>
      </w:pPr>
      <w:r>
        <w:t>别扭</w:t>
      </w:r>
    </w:p>
    <w:p>
      <w:pPr>
        <w:spacing w:after="120"/>
      </w:pPr>
      <w:r>
        <w:rPr>
          <w:b/>
        </w:rPr>
        <w:t>核心矛盾：</w:t>
      </w:r>
    </w:p>
    <w:p>
      <w:pPr>
        <w:spacing w:after="120"/>
      </w:pPr>
      <w:r>
        <w:rPr>
          <w:b/>
        </w:rPr>
        <w:t>为什么被爱的人不是我？</w:t>
      </w:r>
    </w:p>
    <w:p>
      <w:pPr>
        <w:spacing w:after="120"/>
      </w:pPr>
      <w:r>
        <w:rPr>
          <w:b/>
        </w:rPr>
        <w:t>人物弧：</w:t>
      </w:r>
    </w:p>
    <w:p>
      <w:pPr>
        <w:pStyle w:val="16"/>
        <w:spacing w:after="60"/>
      </w:pPr>
      <w:r>
        <w:t>因为缺爱而嫉妒祝衡</w:t>
      </w:r>
    </w:p>
    <w:p>
      <w:pPr>
        <w:pStyle w:val="16"/>
        <w:spacing w:after="60"/>
      </w:pPr>
      <w:r>
        <w:t>用攻击掩饰自卑</w:t>
      </w:r>
    </w:p>
    <w:p>
      <w:pPr>
        <w:pStyle w:val="16"/>
        <w:spacing w:after="60"/>
      </w:pPr>
      <w:r>
        <w:t>对祝衡失恋产生复杂的幸灾乐祸</w:t>
      </w:r>
    </w:p>
    <w:p>
      <w:pPr>
        <w:pStyle w:val="16"/>
        <w:spacing w:after="60"/>
      </w:pPr>
      <w:r>
        <w:t>逐渐看见祝衡真实的痛苦</w:t>
      </w:r>
    </w:p>
    <w:p>
      <w:pPr>
        <w:pStyle w:val="16"/>
        <w:spacing w:after="60"/>
      </w:pPr>
      <w:r>
        <w:t>重新理解祝衡</w:t>
      </w:r>
    </w:p>
    <w:p>
      <w:pPr>
        <w:pStyle w:val="16"/>
        <w:spacing w:after="60"/>
      </w:pPr>
      <w:r>
        <w:t>重新面对</w:t>
      </w:r>
      <w:r>
        <w:rPr>
          <w:rFonts w:hint="eastAsia"/>
          <w:lang w:eastAsia="zh-CN"/>
        </w:rPr>
        <w:t>杨岭</w:t>
      </w:r>
    </w:p>
    <w:p>
      <w:pPr>
        <w:pStyle w:val="16"/>
        <w:spacing w:after="60"/>
      </w:pPr>
      <w:r>
        <w:t>意识到自己并非不值得被爱</w:t>
      </w:r>
    </w:p>
    <w:p>
      <w:pPr>
        <w:pStyle w:val="4"/>
        <w:rPr>
          <w:rFonts w:hint="eastAsia" w:eastAsia="宋体"/>
          <w:lang w:eastAsia="zh-CN"/>
        </w:rPr>
      </w:pPr>
      <w:r>
        <w:t xml:space="preserve">4. </w:t>
      </w:r>
      <w:r>
        <w:rPr>
          <w:rFonts w:hint="eastAsia" w:eastAsia="宋体"/>
          <w:lang w:eastAsia="zh-CN"/>
        </w:rPr>
        <w:t>杨岭</w:t>
      </w:r>
    </w:p>
    <w:p>
      <w:pPr>
        <w:spacing w:after="120"/>
      </w:pPr>
      <w:r>
        <w:rPr>
          <w:b/>
        </w:rPr>
        <w:t>人物定位：</w:t>
      </w:r>
    </w:p>
    <w:p>
      <w:pPr>
        <w:spacing w:after="120"/>
      </w:pPr>
      <w:r>
        <w:rPr>
          <w:b w:val="0"/>
        </w:rPr>
        <w:t>祝衡的哥哥 / 女主重要的家人式角色 / 侯应闻的重要情感对象</w:t>
      </w:r>
    </w:p>
    <w:p>
      <w:pPr>
        <w:spacing w:after="120"/>
      </w:pPr>
      <w:r>
        <w:rPr>
          <w:b/>
        </w:rPr>
        <w:t>人物概述：</w:t>
      </w:r>
    </w:p>
    <w:p>
      <w:pPr>
        <w:spacing w:after="120"/>
      </w:pPr>
      <w:r>
        <w:rPr>
          <w:rFonts w:hint="eastAsia"/>
          <w:b w:val="0"/>
          <w:lang w:eastAsia="zh-CN"/>
        </w:rPr>
        <w:t>杨岭</w:t>
      </w:r>
      <w:r>
        <w:rPr>
          <w:b w:val="0"/>
        </w:rPr>
        <w:t>在故事中承担稳定、包容与家庭的角色。他从小照顾祝衡，也曾给予侯应闻来自家庭之外的接纳。即使侯应闻主动疏远，他依然记得对方并持续关心。</w:t>
      </w:r>
    </w:p>
    <w:p>
      <w:pPr>
        <w:spacing w:after="120"/>
      </w:pPr>
      <w:r>
        <w:rPr>
          <w:b/>
        </w:rPr>
        <w:t>性格关键词：</w:t>
      </w:r>
    </w:p>
    <w:p>
      <w:pPr>
        <w:pStyle w:val="16"/>
        <w:spacing w:after="60"/>
      </w:pPr>
      <w:r>
        <w:t>温柔</w:t>
      </w:r>
    </w:p>
    <w:p>
      <w:pPr>
        <w:pStyle w:val="16"/>
        <w:spacing w:after="60"/>
      </w:pPr>
      <w:r>
        <w:t>稳定</w:t>
      </w:r>
    </w:p>
    <w:p>
      <w:pPr>
        <w:pStyle w:val="16"/>
        <w:spacing w:after="60"/>
      </w:pPr>
      <w:r>
        <w:t>成熟</w:t>
      </w:r>
    </w:p>
    <w:p>
      <w:pPr>
        <w:pStyle w:val="16"/>
        <w:spacing w:after="60"/>
      </w:pPr>
      <w:r>
        <w:t>包容</w:t>
      </w:r>
    </w:p>
    <w:p>
      <w:pPr>
        <w:pStyle w:val="16"/>
        <w:spacing w:after="60"/>
      </w:pPr>
      <w:r>
        <w:t>敏锐</w:t>
      </w:r>
    </w:p>
    <w:p>
      <w:pPr>
        <w:spacing w:after="120"/>
      </w:pPr>
      <w:r>
        <w:rPr>
          <w:b/>
        </w:rPr>
        <w:t>核心矛盾：</w:t>
      </w:r>
    </w:p>
    <w:p>
      <w:pPr>
        <w:spacing w:after="120"/>
      </w:pPr>
      <w:r>
        <w:rPr>
          <w:b/>
        </w:rPr>
        <w:t>爱并不一定需要占有。</w:t>
      </w:r>
    </w:p>
    <w:p>
      <w:pPr>
        <w:spacing w:after="120"/>
      </w:pPr>
      <w:r>
        <w:rPr>
          <w:b/>
        </w:rPr>
        <w:t>人物弧：</w:t>
      </w:r>
    </w:p>
    <w:p>
      <w:pPr>
        <w:pStyle w:val="16"/>
        <w:spacing w:after="60"/>
      </w:pPr>
      <w:r>
        <w:t>照顾弟弟</w:t>
      </w:r>
    </w:p>
    <w:p>
      <w:pPr>
        <w:pStyle w:val="16"/>
        <w:spacing w:after="60"/>
      </w:pPr>
      <w:r>
        <w:t>接纳侯应闻</w:t>
      </w:r>
    </w:p>
    <w:p>
      <w:pPr>
        <w:pStyle w:val="16"/>
        <w:spacing w:after="60"/>
      </w:pPr>
      <w:r>
        <w:t>尊重女主与祝衡各自的选择</w:t>
      </w:r>
    </w:p>
    <w:p>
      <w:pPr>
        <w:pStyle w:val="16"/>
        <w:spacing w:after="60"/>
      </w:pPr>
      <w:r>
        <w:t>作为过去与现在之间的重要连接者，帮助女主理解三年前发生的事情</w:t>
      </w:r>
    </w:p>
    <w:p>
      <w:pPr>
        <w:pStyle w:val="4"/>
      </w:pPr>
      <w:r>
        <w:t xml:space="preserve">5. </w:t>
      </w:r>
      <w:r>
        <w:rPr>
          <w:rFonts w:hint="eastAsia" w:eastAsia="宋体"/>
          <w:lang w:eastAsia="zh-CN"/>
        </w:rPr>
        <w:t>陈鹭适</w:t>
      </w:r>
      <w:r>
        <w:t>及其他朋友</w:t>
      </w:r>
    </w:p>
    <w:p>
      <w:pPr>
        <w:spacing w:after="120"/>
      </w:pPr>
      <w:r>
        <w:rPr>
          <w:b/>
        </w:rPr>
        <w:t>人物定位：</w:t>
      </w:r>
    </w:p>
    <w:p>
      <w:pPr>
        <w:spacing w:after="120"/>
      </w:pPr>
      <w:r>
        <w:rPr>
          <w:b w:val="0"/>
        </w:rPr>
        <w:t>祝衡朋友圈 / 氛围与群像角色</w:t>
      </w:r>
    </w:p>
    <w:p>
      <w:pPr>
        <w:spacing w:after="120"/>
      </w:pPr>
      <w:r>
        <w:rPr>
          <w:b/>
        </w:rPr>
        <w:t>人物概述：</w:t>
      </w:r>
    </w:p>
    <w:p>
      <w:pPr>
        <w:spacing w:after="120"/>
      </w:pPr>
      <w:r>
        <w:rPr>
          <w:b w:val="0"/>
        </w:rPr>
        <w:t>朋友群主要用于呈现祝衡三年后的生活环境，并帮助女主重新进入曾经熟悉的社交圈。群像角色承担情绪调节和生活感塑造功能。</w:t>
      </w:r>
    </w:p>
    <w:p>
      <w:pPr>
        <w:spacing w:after="120"/>
      </w:pPr>
      <w:r>
        <w:rPr>
          <w:b/>
        </w:rPr>
        <w:t>性格关键词：</w:t>
      </w:r>
    </w:p>
    <w:p>
      <w:pPr>
        <w:pStyle w:val="16"/>
        <w:spacing w:after="60"/>
      </w:pPr>
      <w:r>
        <w:t>轻松</w:t>
      </w:r>
    </w:p>
    <w:p>
      <w:pPr>
        <w:pStyle w:val="16"/>
        <w:spacing w:after="60"/>
      </w:pPr>
      <w:r>
        <w:t>活跃</w:t>
      </w:r>
    </w:p>
    <w:p>
      <w:pPr>
        <w:pStyle w:val="16"/>
        <w:spacing w:after="60"/>
      </w:pPr>
      <w:r>
        <w:t>具有群像感</w:t>
      </w:r>
    </w:p>
    <w:p>
      <w:pPr>
        <w:spacing w:after="120"/>
      </w:pPr>
      <w:r>
        <w:rPr>
          <w:b/>
        </w:rPr>
        <w:t>核心矛盾：</w:t>
      </w:r>
    </w:p>
    <w:p>
      <w:pPr>
        <w:spacing w:after="120"/>
      </w:pPr>
      <w:r>
        <w:rPr>
          <w:b/>
        </w:rPr>
        <w:t>女主离开之后，祝衡的生活仍在继续；她重新回来后，两人的关系再次进入这个生活圈。</w:t>
      </w:r>
    </w:p>
    <w:p>
      <w:pPr>
        <w:spacing w:after="120"/>
      </w:pPr>
      <w:r>
        <w:rPr>
          <w:b/>
        </w:rPr>
        <w:t>人物弧：</w:t>
      </w:r>
    </w:p>
    <w:p>
      <w:pPr>
        <w:pStyle w:val="16"/>
        <w:spacing w:after="60"/>
      </w:pPr>
      <w:r>
        <w:t>调节整体情绪</w:t>
      </w:r>
    </w:p>
    <w:p>
      <w:pPr>
        <w:pStyle w:val="16"/>
        <w:spacing w:after="60"/>
      </w:pPr>
      <w:r>
        <w:t>展示祝衡的社交环境</w:t>
      </w:r>
    </w:p>
    <w:p>
      <w:pPr>
        <w:pStyle w:val="16"/>
        <w:spacing w:after="60"/>
      </w:pPr>
      <w:r>
        <w:t>推动聚会等生活化场景</w:t>
      </w:r>
    </w:p>
    <w:p>
      <w:pPr>
        <w:pStyle w:val="16"/>
        <w:spacing w:after="60"/>
      </w:pPr>
      <w:r>
        <w:t>帮助呈现男女主重新建立熟悉感</w:t>
      </w:r>
    </w:p>
    <w:p>
      <w:pPr>
        <w:pStyle w:val="3"/>
      </w:pPr>
      <w:r>
        <w:t>三、六章剧情结构</w:t>
      </w:r>
    </w:p>
    <w:p>
      <w:pPr>
        <w:pStyle w:val="4"/>
      </w:pPr>
      <w:r>
        <w:t>第一章｜重逢</w:t>
      </w:r>
    </w:p>
    <w:p>
      <w:pPr>
        <w:spacing w:after="120"/>
      </w:pPr>
      <w:r>
        <w:rPr>
          <w:b/>
        </w:rPr>
        <w:t>章节功能：</w:t>
      </w:r>
    </w:p>
    <w:p>
      <w:pPr>
        <w:spacing w:after="120"/>
      </w:pPr>
      <w:r>
        <w:rPr>
          <w:b w:val="0"/>
        </w:rPr>
        <w:t>建立故事前提与男女主重新相遇的关系张力。</w:t>
      </w:r>
    </w:p>
    <w:p>
      <w:pPr>
        <w:spacing w:after="120"/>
      </w:pPr>
      <w:r>
        <w:rPr>
          <w:b/>
        </w:rPr>
        <w:t>主要剧情：</w:t>
      </w:r>
    </w:p>
    <w:p>
      <w:pPr>
        <w:pStyle w:val="16"/>
        <w:spacing w:after="60"/>
      </w:pPr>
      <w:r>
        <w:t>女主回国并开始新的生活/工作</w:t>
      </w:r>
    </w:p>
    <w:p>
      <w:pPr>
        <w:pStyle w:val="16"/>
        <w:spacing w:after="60"/>
      </w:pPr>
      <w:r>
        <w:t>发现合作对象是祝衡</w:t>
      </w:r>
    </w:p>
    <w:p>
      <w:pPr>
        <w:pStyle w:val="16"/>
        <w:spacing w:after="60"/>
      </w:pPr>
      <w:r>
        <w:t>两人正式重逢</w:t>
      </w:r>
    </w:p>
    <w:p>
      <w:pPr>
        <w:pStyle w:val="16"/>
        <w:spacing w:after="60"/>
      </w:pPr>
      <w:r>
        <w:t>祝衡重新进入女主生活</w:t>
      </w:r>
    </w:p>
    <w:p>
      <w:pPr>
        <w:pStyle w:val="16"/>
        <w:spacing w:after="60"/>
      </w:pPr>
      <w:r>
        <w:t>女主重新接触祝衡及其朋友圈、家庭环境</w:t>
      </w:r>
    </w:p>
    <w:p>
      <w:pPr>
        <w:spacing w:after="120"/>
      </w:pPr>
      <w:r>
        <w:rPr>
          <w:b/>
        </w:rPr>
        <w:t>情绪走向：</w:t>
      </w:r>
    </w:p>
    <w:p>
      <w:pPr>
        <w:spacing w:after="120"/>
      </w:pPr>
      <w:r>
        <w:rPr>
          <w:b w:val="0"/>
        </w:rPr>
        <w:t>尴尬 → 怀念 → 熟悉感重新出现</w:t>
      </w:r>
    </w:p>
    <w:p>
      <w:pPr>
        <w:spacing w:after="120"/>
      </w:pPr>
      <w:r>
        <w:rPr>
          <w:b/>
        </w:rPr>
        <w:t>章节核心问题：</w:t>
      </w:r>
    </w:p>
    <w:p>
      <w:pPr>
        <w:spacing w:after="120"/>
      </w:pPr>
      <w:r>
        <w:rPr>
          <w:b/>
        </w:rPr>
        <w:t>我以为自己已经离开他了，但当他重新出现在面前时，我真的已经放下了吗？</w:t>
      </w:r>
    </w:p>
    <w:p>
      <w:pPr>
        <w:pStyle w:val="4"/>
      </w:pPr>
      <w:r>
        <w:t>第二章｜重新喜欢你</w:t>
      </w:r>
    </w:p>
    <w:p>
      <w:pPr>
        <w:spacing w:after="120"/>
      </w:pPr>
      <w:r>
        <w:rPr>
          <w:b/>
        </w:rPr>
        <w:t>章节功能：</w:t>
      </w:r>
    </w:p>
    <w:p>
      <w:pPr>
        <w:spacing w:after="120"/>
      </w:pPr>
      <w:r>
        <w:rPr>
          <w:b w:val="0"/>
        </w:rPr>
        <w:t>推进男女主感情，让旧情复燃从潜在状态变为明确情感线。</w:t>
      </w:r>
    </w:p>
    <w:p>
      <w:pPr>
        <w:spacing w:after="120"/>
      </w:pPr>
      <w:r>
        <w:rPr>
          <w:b/>
        </w:rPr>
        <w:t>主要剧情：</w:t>
      </w:r>
    </w:p>
    <w:p>
      <w:pPr>
        <w:pStyle w:val="16"/>
        <w:spacing w:after="60"/>
      </w:pPr>
      <w:r>
        <w:t>工作与私下相处</w:t>
      </w:r>
    </w:p>
    <w:p>
      <w:pPr>
        <w:pStyle w:val="16"/>
        <w:spacing w:after="60"/>
      </w:pPr>
      <w:r>
        <w:t>共同回忆和熟悉默契重新出现</w:t>
      </w:r>
    </w:p>
    <w:p>
      <w:pPr>
        <w:pStyle w:val="16"/>
        <w:spacing w:after="60"/>
      </w:pPr>
      <w:r>
        <w:t>祝衡表现出吃醋、撒娇、试探等情绪</w:t>
      </w:r>
    </w:p>
    <w:p>
      <w:pPr>
        <w:pStyle w:val="16"/>
        <w:spacing w:after="60"/>
      </w:pPr>
      <w:r>
        <w:t>女主逐渐意识到祝衡并没有真正放下自己</w:t>
      </w:r>
    </w:p>
    <w:p>
      <w:pPr>
        <w:pStyle w:val="16"/>
        <w:spacing w:after="60"/>
      </w:pPr>
      <w:r>
        <w:t>两人的感情进入明确阶段</w:t>
      </w:r>
    </w:p>
    <w:p>
      <w:pPr>
        <w:spacing w:after="120"/>
      </w:pPr>
      <w:r>
        <w:rPr>
          <w:b/>
        </w:rPr>
        <w:t>情绪走向：</w:t>
      </w:r>
    </w:p>
    <w:p>
      <w:pPr>
        <w:spacing w:after="120"/>
      </w:pPr>
      <w:r>
        <w:rPr>
          <w:b w:val="0"/>
        </w:rPr>
        <w:t>熟悉 → 心软 → 动摇 → 重新确认感情</w:t>
      </w:r>
    </w:p>
    <w:p>
      <w:pPr>
        <w:spacing w:after="120"/>
      </w:pPr>
      <w:r>
        <w:rPr>
          <w:b/>
        </w:rPr>
        <w:t>章节核心问题：</w:t>
      </w:r>
    </w:p>
    <w:p>
      <w:pPr>
        <w:spacing w:after="120"/>
      </w:pPr>
      <w:r>
        <w:rPr>
          <w:b/>
        </w:rPr>
        <w:t>原来三年的时间，并没有真正消除我们之间的感情。</w:t>
      </w:r>
    </w:p>
    <w:p>
      <w:pPr>
        <w:pStyle w:val="4"/>
      </w:pPr>
      <w:r>
        <w:t>第三章｜别人眼里的我们</w:t>
      </w:r>
    </w:p>
    <w:p>
      <w:pPr>
        <w:spacing w:after="120"/>
      </w:pPr>
      <w:r>
        <w:rPr>
          <w:b/>
        </w:rPr>
        <w:t>章节功能：</w:t>
      </w:r>
    </w:p>
    <w:p>
      <w:pPr>
        <w:spacing w:after="120"/>
      </w:pPr>
      <w:r>
        <w:rPr>
          <w:b w:val="0"/>
        </w:rPr>
        <w:t>扩大人物关系，将侯应闻与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纳入主线，并形成情感参照。</w:t>
      </w:r>
    </w:p>
    <w:p>
      <w:pPr>
        <w:spacing w:after="120"/>
      </w:pPr>
      <w:r>
        <w:rPr>
          <w:b/>
        </w:rPr>
        <w:t>主要剧情：</w:t>
      </w:r>
    </w:p>
    <w:p>
      <w:pPr>
        <w:pStyle w:val="16"/>
        <w:spacing w:after="60"/>
      </w:pPr>
      <w:r>
        <w:t>侯应闻与祝衡的矛盾逐渐显露</w:t>
      </w:r>
    </w:p>
    <w:p>
      <w:pPr>
        <w:pStyle w:val="16"/>
        <w:spacing w:after="60"/>
      </w:pPr>
      <w:r>
        <w:t>侯应闻与</w:t>
      </w:r>
      <w:r>
        <w:rPr>
          <w:rFonts w:hint="eastAsia"/>
          <w:lang w:eastAsia="zh-CN"/>
        </w:rPr>
        <w:t>杨岭</w:t>
      </w:r>
      <w:r>
        <w:t>之间的关系被重新看见</w:t>
      </w:r>
    </w:p>
    <w:p>
      <w:pPr>
        <w:pStyle w:val="16"/>
        <w:spacing w:after="60"/>
      </w:pPr>
      <w:r>
        <w:t>女主意识到侯应闻对祝衡的敌意并不简单</w:t>
      </w:r>
    </w:p>
    <w:p>
      <w:pPr>
        <w:pStyle w:val="16"/>
        <w:spacing w:after="60"/>
      </w:pPr>
      <w:r>
        <w:t>祝衡与女主关系继续升温</w:t>
      </w:r>
    </w:p>
    <w:p>
      <w:pPr>
        <w:pStyle w:val="16"/>
        <w:spacing w:after="60"/>
      </w:pPr>
      <w:r>
        <w:t>侯应闻成为影响男女主关系的重要人物</w:t>
      </w:r>
    </w:p>
    <w:p>
      <w:pPr>
        <w:spacing w:after="120"/>
      </w:pPr>
      <w:r>
        <w:rPr>
          <w:b/>
        </w:rPr>
        <w:t>情绪走向：</w:t>
      </w:r>
    </w:p>
    <w:p>
      <w:pPr>
        <w:spacing w:after="120"/>
      </w:pPr>
      <w:r>
        <w:rPr>
          <w:b w:val="0"/>
        </w:rPr>
        <w:t>轻松群像 → 关系观察 → 隐约不安</w:t>
      </w:r>
    </w:p>
    <w:p>
      <w:pPr>
        <w:spacing w:after="120"/>
      </w:pPr>
      <w:r>
        <w:rPr>
          <w:b/>
        </w:rPr>
        <w:t>章节核心问题：</w:t>
      </w:r>
    </w:p>
    <w:p>
      <w:pPr>
        <w:spacing w:after="120"/>
      </w:pPr>
      <w:r>
        <w:rPr>
          <w:b/>
        </w:rPr>
        <w:t>别人眼中的祝衡、女主和这段关系，究竟是什么样的？</w:t>
      </w:r>
    </w:p>
    <w:p>
      <w:pPr>
        <w:pStyle w:val="4"/>
      </w:pPr>
      <w:r>
        <w:t>第四章｜三年前</w:t>
      </w:r>
    </w:p>
    <w:p>
      <w:pPr>
        <w:spacing w:after="120"/>
      </w:pPr>
      <w:r>
        <w:rPr>
          <w:b/>
        </w:rPr>
        <w:t>章节功能：</w:t>
      </w:r>
    </w:p>
    <w:p>
      <w:pPr>
        <w:spacing w:after="120"/>
      </w:pPr>
      <w:r>
        <w:rPr>
          <w:b w:val="0"/>
        </w:rPr>
        <w:t>揭示过去，重新解释三年前的分手与祝衡的选择。</w:t>
      </w:r>
    </w:p>
    <w:p>
      <w:pPr>
        <w:spacing w:after="120"/>
      </w:pPr>
      <w:r>
        <w:rPr>
          <w:b/>
        </w:rPr>
        <w:t>主要剧情：</w:t>
      </w:r>
    </w:p>
    <w:p>
      <w:pPr>
        <w:pStyle w:val="16"/>
        <w:spacing w:after="60"/>
      </w:pPr>
      <w:r>
        <w:t>女主发现祝衡曾经拍下自己在国外生活的照片</w:t>
      </w:r>
    </w:p>
    <w:p>
      <w:pPr>
        <w:pStyle w:val="16"/>
        <w:spacing w:after="60"/>
      </w:pPr>
      <w:r>
        <w:t>侯应闻透露祝衡曾去国外寻找女主</w:t>
      </w:r>
    </w:p>
    <w:p>
      <w:pPr>
        <w:pStyle w:val="16"/>
        <w:spacing w:after="60"/>
      </w:pPr>
      <w:r>
        <w:t>进入三年前的回忆</w:t>
      </w:r>
    </w:p>
    <w:p>
      <w:pPr>
        <w:pStyle w:val="16"/>
        <w:spacing w:after="60"/>
      </w:pPr>
      <w:r>
        <w:t>呈现祝衡与侯应闻在国外的相遇</w:t>
      </w:r>
    </w:p>
    <w:p>
      <w:pPr>
        <w:pStyle w:val="16"/>
        <w:spacing w:after="60"/>
      </w:pPr>
      <w:r>
        <w:t>祝衡发现女主已经过得很好，最终选择不打扰她</w:t>
      </w:r>
    </w:p>
    <w:p>
      <w:pPr>
        <w:pStyle w:val="16"/>
        <w:spacing w:after="60"/>
      </w:pPr>
      <w:r>
        <w:t>照片被烧掉</w:t>
      </w:r>
    </w:p>
    <w:p>
      <w:pPr>
        <w:spacing w:after="120"/>
      </w:pPr>
      <w:r>
        <w:rPr>
          <w:b/>
        </w:rPr>
        <w:t>情绪走向：</w:t>
      </w:r>
    </w:p>
    <w:p>
      <w:pPr>
        <w:spacing w:after="120"/>
      </w:pPr>
      <w:r>
        <w:rPr>
          <w:b w:val="0"/>
        </w:rPr>
        <w:t>怀疑 → 震动 → 回望过去 → 理解</w:t>
      </w:r>
    </w:p>
    <w:p>
      <w:pPr>
        <w:spacing w:after="120"/>
      </w:pPr>
      <w:r>
        <w:rPr>
          <w:b/>
        </w:rPr>
        <w:t>章节核心问题：</w:t>
      </w:r>
    </w:p>
    <w:p>
      <w:pPr>
        <w:spacing w:after="120"/>
      </w:pPr>
      <w:r>
        <w:rPr>
          <w:b/>
        </w:rPr>
        <w:t>如果他当年真的来找过我，为什么最后又没有来找我？</w:t>
      </w:r>
    </w:p>
    <w:p>
      <w:pPr>
        <w:pStyle w:val="4"/>
      </w:pPr>
      <w:r>
        <w:t>第五章｜为什么没有找我</w:t>
      </w:r>
    </w:p>
    <w:p>
      <w:pPr>
        <w:spacing w:after="120"/>
      </w:pPr>
      <w:r>
        <w:rPr>
          <w:b/>
        </w:rPr>
        <w:t>章节功能：</w:t>
      </w:r>
    </w:p>
    <w:p>
      <w:pPr>
        <w:spacing w:after="120"/>
      </w:pPr>
      <w:r>
        <w:rPr>
          <w:b w:val="0"/>
        </w:rPr>
        <w:t>补齐三年前的信息，让女主从“知道事件”走向“理解选择”。</w:t>
      </w:r>
    </w:p>
    <w:p>
      <w:pPr>
        <w:spacing w:after="120"/>
      </w:pPr>
      <w:r>
        <w:rPr>
          <w:b/>
        </w:rPr>
        <w:t>主要剧情：</w:t>
      </w:r>
    </w:p>
    <w:p>
      <w:pPr>
        <w:pStyle w:val="16"/>
        <w:spacing w:after="60"/>
      </w:pPr>
      <w:r>
        <w:t>女主继续追问三年前的事情</w:t>
      </w:r>
    </w:p>
    <w:p>
      <w:pPr>
        <w:pStyle w:val="16"/>
        <w:spacing w:after="60"/>
      </w:pPr>
      <w:r>
        <w:t>向</w:t>
      </w:r>
      <w:r>
        <w:rPr>
          <w:rFonts w:hint="eastAsia"/>
          <w:lang w:eastAsia="zh-CN"/>
        </w:rPr>
        <w:t>杨岭</w:t>
      </w:r>
      <w:r>
        <w:t>等重要人物确认当年的情况</w:t>
      </w:r>
    </w:p>
    <w:p>
      <w:pPr>
        <w:pStyle w:val="16"/>
        <w:spacing w:after="60"/>
      </w:pPr>
      <w:r>
        <w:t>逐渐了解祝衡、</w:t>
      </w:r>
      <w:r>
        <w:rPr>
          <w:rFonts w:hint="eastAsia"/>
          <w:lang w:eastAsia="zh-CN"/>
        </w:rPr>
        <w:t>杨岭</w:t>
      </w:r>
      <w:r>
        <w:t>为何没有打扰自己</w:t>
      </w:r>
    </w:p>
    <w:p>
      <w:pPr>
        <w:pStyle w:val="16"/>
        <w:spacing w:after="60"/>
      </w:pPr>
      <w:r>
        <w:t>重新理解自己当初的离开，以及祝衡当时的痛苦</w:t>
      </w:r>
    </w:p>
    <w:p>
      <w:pPr>
        <w:pStyle w:val="16"/>
        <w:spacing w:after="60"/>
      </w:pPr>
      <w:r>
        <w:t>三年前的误解开始真正松动</w:t>
      </w:r>
    </w:p>
    <w:p>
      <w:pPr>
        <w:spacing w:after="120"/>
      </w:pPr>
      <w:r>
        <w:rPr>
          <w:b/>
        </w:rPr>
        <w:t>情绪走向：</w:t>
      </w:r>
    </w:p>
    <w:p>
      <w:pPr>
        <w:spacing w:after="120"/>
      </w:pPr>
      <w:r>
        <w:rPr>
          <w:b w:val="0"/>
        </w:rPr>
        <w:t>追问 → 真相拼合 → 愧疚 → 理解</w:t>
      </w:r>
    </w:p>
    <w:p>
      <w:pPr>
        <w:spacing w:after="120"/>
      </w:pPr>
      <w:r>
        <w:rPr>
          <w:b/>
        </w:rPr>
        <w:t>章节核心问题：</w:t>
      </w:r>
    </w:p>
    <w:p>
      <w:pPr>
        <w:spacing w:after="120"/>
      </w:pPr>
      <w:r>
        <w:rPr>
          <w:b/>
        </w:rPr>
        <w:t>他不是不爱我，那么他为什么选择放手？</w:t>
      </w:r>
    </w:p>
    <w:p>
      <w:pPr>
        <w:pStyle w:val="4"/>
      </w:pPr>
      <w:r>
        <w:t>第六章｜重新选择</w:t>
      </w:r>
    </w:p>
    <w:p>
      <w:pPr>
        <w:spacing w:after="120"/>
      </w:pPr>
      <w:r>
        <w:rPr>
          <w:b/>
        </w:rPr>
        <w:t>章节功能：</w:t>
      </w:r>
    </w:p>
    <w:p>
      <w:pPr>
        <w:spacing w:after="120"/>
      </w:pPr>
      <w:r>
        <w:rPr>
          <w:b w:val="0"/>
        </w:rPr>
        <w:t>完成男女主关系解决，并闭合两人的人物弧。</w:t>
      </w:r>
    </w:p>
    <w:p>
      <w:pPr>
        <w:spacing w:after="120"/>
      </w:pPr>
      <w:r>
        <w:rPr>
          <w:b/>
        </w:rPr>
        <w:t>主要剧情：</w:t>
      </w:r>
    </w:p>
    <w:p>
      <w:pPr>
        <w:pStyle w:val="16"/>
        <w:spacing w:after="60"/>
      </w:pPr>
      <w:r>
        <w:t>女主与祝衡正面面对三年前的分手</w:t>
      </w:r>
    </w:p>
    <w:p>
      <w:pPr>
        <w:pStyle w:val="16"/>
        <w:spacing w:after="60"/>
      </w:pPr>
      <w:r>
        <w:t>两人谈清过去三年的经历与感受</w:t>
      </w:r>
    </w:p>
    <w:p>
      <w:pPr>
        <w:pStyle w:val="16"/>
        <w:spacing w:after="60"/>
      </w:pPr>
      <w:r>
        <w:t>女主重新确认自己现在对祝衡的感情</w:t>
      </w:r>
    </w:p>
    <w:p>
      <w:pPr>
        <w:pStyle w:val="16"/>
        <w:spacing w:after="60"/>
      </w:pPr>
      <w:r>
        <w:t>祝衡接受已经成长、独立后的女主</w:t>
      </w:r>
    </w:p>
    <w:p>
      <w:pPr>
        <w:pStyle w:val="16"/>
        <w:spacing w:after="60"/>
      </w:pPr>
      <w:r>
        <w:t>两人重新选择彼此并进入结局</w:t>
      </w:r>
    </w:p>
    <w:p>
      <w:pPr>
        <w:spacing w:after="120"/>
      </w:pPr>
      <w:r>
        <w:rPr>
          <w:b/>
        </w:rPr>
        <w:t>情绪走向：</w:t>
      </w:r>
    </w:p>
    <w:p>
      <w:pPr>
        <w:spacing w:after="120"/>
      </w:pPr>
      <w:r>
        <w:rPr>
          <w:b w:val="0"/>
        </w:rPr>
        <w:t>坦白 → 和解 → 确认 → 重新选择</w:t>
      </w:r>
    </w:p>
    <w:p>
      <w:pPr>
        <w:spacing w:after="120"/>
      </w:pPr>
      <w:r>
        <w:rPr>
          <w:b/>
        </w:rPr>
        <w:t>章节核心问题：</w:t>
      </w:r>
    </w:p>
    <w:p>
      <w:pPr>
        <w:spacing w:after="120"/>
      </w:pPr>
      <w:r>
        <w:rPr>
          <w:b/>
        </w:rPr>
        <w:t>成为了现在的我们之后，我们还愿不愿意重新选择彼此？</w:t>
      </w:r>
    </w:p>
    <w:p>
      <w:pPr>
        <w:rPr>
          <w:b/>
          <w:sz w:val="52"/>
        </w:rPr>
      </w:pPr>
      <w:r>
        <w:rPr>
          <w:b/>
          <w:sz w:val="52"/>
        </w:rPr>
        <w:br w:type="page"/>
      </w:r>
    </w:p>
    <w:p>
      <w:pPr>
        <w:spacing w:before="1900"/>
        <w:jc w:val="center"/>
        <w:rPr>
          <w:b/>
          <w:sz w:val="52"/>
        </w:rPr>
      </w:pPr>
    </w:p>
    <w:p>
      <w:pPr>
        <w:spacing w:before="1900"/>
        <w:jc w:val="center"/>
      </w:pPr>
      <w:r>
        <w:rPr>
          <w:b/>
          <w:sz w:val="52"/>
        </w:rPr>
        <w:t>《不合理恋爱》</w:t>
      </w:r>
    </w:p>
    <w:p>
      <w:pPr>
        <w:jc w:val="center"/>
      </w:pPr>
      <w:r>
        <w:rPr>
          <w:sz w:val="34"/>
        </w:rPr>
        <w:t>序章 + 第一章「重逢」｜游戏剧情切片初稿</w:t>
      </w:r>
    </w:p>
    <w:p>
      <w:pPr>
        <w:spacing w:before="800"/>
        <w:jc w:val="center"/>
      </w:pPr>
      <w:r>
        <w:rPr>
          <w:sz w:val="20"/>
        </w:rPr>
        <w:t>基于原故事文本整理｜第一阶段剧情游戏化</w:t>
      </w:r>
    </w:p>
    <w:p>
      <w:r>
        <w:br w:type="page"/>
      </w:r>
    </w:p>
    <w:p>
      <w:pPr>
        <w:pStyle w:val="3"/>
      </w:pPr>
      <w:r>
        <w:t>一、切片定位</w:t>
      </w:r>
    </w:p>
    <w:p>
      <w:pPr>
        <w:spacing w:after="100"/>
      </w:pPr>
      <w:r>
        <w:rPr>
          <w:b w:val="0"/>
        </w:rPr>
        <w:t>本切片从原故事开头开始，暂不扩写新的支线，也不加入复杂的好感度、数值或多结局机制。重点是把小说原有内容整理成可以继续交给文案、美术和程序执行的视觉小说剧情结构。</w:t>
      </w:r>
    </w:p>
    <w:p>
      <w:pPr>
        <w:spacing w:after="100"/>
      </w:pPr>
      <w:r>
        <w:rPr>
          <w:b w:val="0"/>
        </w:rPr>
        <w:t xml:space="preserve">本段覆盖：序章「三秒钟」→ 回国 → 梦境 → 第二天到公司 → 与祝衡正式重逢 → 项目会议 → 祝衡送你回家 → 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出场。</w:t>
      </w:r>
    </w:p>
    <w:p>
      <w:pPr>
        <w:spacing w:after="100"/>
      </w:pPr>
      <w:r>
        <w:rPr>
          <w:b w:val="0"/>
        </w:rPr>
        <w:t>核心情绪线：离开 → 自我说服 → 意外重逢 → 尴尬与防备 → 熟悉感复苏 → 回到曾经的“家”。</w:t>
      </w:r>
    </w:p>
    <w:p>
      <w:pPr>
        <w:pStyle w:val="3"/>
      </w:pPr>
      <w:r>
        <w:t>二、Scene 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2434"/>
        <w:gridCol w:w="2433"/>
        <w:gridCol w:w="24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Scene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场景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地点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剧情功能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P-01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序章·三秒钟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异国 / 你生活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交代三年前分手与三年独立生活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P-02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序章·回国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国内 / 电话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建立回国与祝衡之间的未解决关系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P-03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序章·梦境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校园记忆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用吉他U盘唤起祝衡，制造重逢前情绪预热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P-04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重逢·会客厅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公司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完成核心反转：前男友成为新客户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P-05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重逢·项目会议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会议室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通过工作与细节展现两人旧日默契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P-06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重逢·电梯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公司 / 夜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从工作关系切回私人关系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P-07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重逢·车内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车内 / 夜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祝衡主动送你回家，暴露未说出口的情绪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>
            <w:pPr>
              <w:spacing w:after="0" w:line="240" w:lineRule="auto"/>
            </w:pPr>
            <w:r>
              <w:t>P-08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t>重逢·门口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杨岭</w:t>
            </w:r>
            <w:r>
              <w:t>家 / 夜</w:t>
            </w:r>
          </w:p>
        </w:tc>
        <w:tc>
          <w:tcPr>
            <w:tcW w:w="2436" w:type="dxa"/>
          </w:tcPr>
          <w:p>
            <w:pPr>
              <w:spacing w:after="0" w:line="240" w:lineRule="auto"/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杨岭</w:t>
            </w:r>
            <w:r>
              <w:t>出场，完成第一章情绪落点</w:t>
            </w:r>
          </w:p>
        </w:tc>
      </w:tr>
    </w:tbl>
    <w:p>
      <w:pPr>
        <w:pStyle w:val="3"/>
      </w:pPr>
      <w:r>
        <w:t>三、正式剧情切片</w:t>
      </w:r>
    </w:p>
    <w:p>
      <w:pPr>
        <w:pStyle w:val="4"/>
      </w:pPr>
      <w:r>
        <w:t>P-01｜序章·三秒钟</w:t>
      </w:r>
    </w:p>
    <w:p>
      <w:pPr>
        <w:spacing w:after="100"/>
      </w:pPr>
      <w:r>
        <w:rPr>
          <w:b w:val="0"/>
        </w:rPr>
        <w:t>【画面】异国城市，冷风穿过街道。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和年少时的青梅竹马分手，需要多久？</w:t>
      </w:r>
    </w:p>
    <w:p>
      <w:pPr>
        <w:spacing w:after="100"/>
      </w:pPr>
      <w:r>
        <w:rPr>
          <w:b w:val="0"/>
        </w:rPr>
        <w:t>答案是三秒钟。</w:t>
      </w:r>
    </w:p>
    <w:p>
      <w:pPr>
        <w:spacing w:after="100"/>
      </w:pPr>
      <w:r>
        <w:rPr>
          <w:b w:val="0"/>
        </w:rPr>
        <w:t>你和祝衡分手，只用了三秒钟。</w:t>
      </w:r>
    </w:p>
    <w:p>
      <w:pPr>
        <w:spacing w:after="100"/>
      </w:pPr>
      <w:r>
        <w:rPr>
          <w:b w:val="0"/>
        </w:rPr>
        <w:t>和他分别，却用了三年。</w:t>
      </w:r>
    </w:p>
    <w:p>
      <w:pPr>
        <w:spacing w:after="100"/>
      </w:pPr>
      <w:r>
        <w:rPr>
          <w:b w:val="0"/>
        </w:rPr>
        <w:t>【画面】桌面上的《职务调动意向书》。你的笔停在“家乡”一栏。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年少时那些轻狂的梦想，在异国他乡的冷风里揉碎又重塑，终于开出花来。</w:t>
      </w:r>
    </w:p>
    <w:p>
      <w:pPr>
        <w:spacing w:after="100"/>
      </w:pPr>
      <w:r>
        <w:rPr>
          <w:b w:val="0"/>
        </w:rPr>
        <w:t>你看着面前的职务调动意向书，轻轻呼出一口气。</w:t>
      </w:r>
    </w:p>
    <w:p>
      <w:pPr>
        <w:spacing w:after="100"/>
      </w:pPr>
      <w:r>
        <w:rPr>
          <w:b w:val="0"/>
        </w:rPr>
        <w:t>然后提笔，在空缺处填上了你的家乡。</w:t>
      </w:r>
    </w:p>
    <w:p>
      <w:pPr>
        <w:spacing w:after="100"/>
      </w:pPr>
      <w:r>
        <w:rPr>
          <w:b w:val="0"/>
        </w:rPr>
        <w:t>【转场】笔尖落下，画面淡出。</w:t>
      </w:r>
    </w:p>
    <w:p>
      <w:pPr>
        <w:pStyle w:val="4"/>
      </w:pPr>
      <w:r>
        <w:t>P-02｜序章·回国</w:t>
      </w:r>
    </w:p>
    <w:p>
      <w:pPr>
        <w:spacing w:after="100"/>
      </w:pPr>
      <w:r>
        <w:rPr>
          <w:b w:val="0"/>
        </w:rPr>
        <w:t>【画面】回国后的城市。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再次回到祖国，你忍不住眼眶发酸。</w:t>
      </w:r>
    </w:p>
    <w:p>
      <w:pPr>
        <w:spacing w:after="100"/>
      </w:pPr>
      <w:r>
        <w:rPr>
          <w:b w:val="0"/>
        </w:rPr>
        <w:t>这个地方你曾经生活了十几年。</w:t>
      </w:r>
    </w:p>
    <w:p>
      <w:pPr>
        <w:spacing w:after="100"/>
      </w:pPr>
      <w:r>
        <w:rPr>
          <w:b w:val="0"/>
        </w:rPr>
        <w:t>这里有你的一切。</w:t>
      </w:r>
    </w:p>
    <w:p>
      <w:pPr>
        <w:spacing w:after="100"/>
      </w:pPr>
      <w:r>
        <w:rPr>
          <w:b w:val="0"/>
        </w:rPr>
        <w:t>还有……他的一切。</w:t>
      </w:r>
    </w:p>
    <w:p>
      <w:pPr>
        <w:spacing w:after="100"/>
      </w:pPr>
      <w:r>
        <w:rPr>
          <w:b w:val="0"/>
        </w:rPr>
        <w:t>【电话】</w:t>
      </w:r>
      <w:r>
        <w:rPr>
          <w:b w:val="0"/>
        </w:rPr>
        <w:br w:type="textWrapping"/>
      </w:r>
      <w:r>
        <w:rPr>
          <w:b w:val="0"/>
        </w:rPr>
        <w:t>朋友：你终于回来了！晚上必须出来吃饭！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朋友听说你回来，高兴地聊了半小时。约饭、约KTV。</w:t>
      </w:r>
    </w:p>
    <w:p>
      <w:pPr>
        <w:spacing w:after="100"/>
      </w:pPr>
      <w:r>
        <w:rPr>
          <w:b w:val="0"/>
        </w:rPr>
        <w:t>直到电话快要挂断，她随口问了一句。</w:t>
      </w:r>
    </w:p>
    <w:p>
      <w:pPr>
        <w:spacing w:after="100"/>
      </w:pPr>
      <w:r>
        <w:rPr>
          <w:b w:val="0"/>
        </w:rPr>
        <w:t>【朋友】</w:t>
      </w:r>
      <w:r>
        <w:rPr>
          <w:b w:val="0"/>
        </w:rPr>
        <w:br w:type="textWrapping"/>
      </w:r>
      <w:r>
        <w:rPr>
          <w:b w:val="0"/>
        </w:rPr>
        <w:t>“你联系祝衡了吗？”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“没。”</w:t>
      </w:r>
    </w:p>
    <w:p>
      <w:pPr>
        <w:spacing w:after="100"/>
      </w:pPr>
      <w:r>
        <w:rPr>
          <w:b w:val="0"/>
        </w:rPr>
        <w:t>停顿。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“拉黑了。”</w:t>
      </w:r>
    </w:p>
    <w:p>
      <w:pPr>
        <w:spacing w:after="100"/>
      </w:pPr>
      <w:r>
        <w:rPr>
          <w:b w:val="0"/>
        </w:rPr>
        <w:t>【朋友】</w:t>
      </w:r>
      <w:r>
        <w:rPr>
          <w:b w:val="0"/>
        </w:rPr>
        <w:br w:type="textWrapping"/>
      </w:r>
      <w:r>
        <w:rPr>
          <w:b w:val="0"/>
        </w:rPr>
        <w:t>“真狠……”</w:t>
      </w:r>
    </w:p>
    <w:p>
      <w:pPr>
        <w:spacing w:after="100"/>
      </w:pPr>
      <w:r>
        <w:rPr>
          <w:b w:val="0"/>
        </w:rPr>
        <w:t>【朋友】</w:t>
      </w:r>
      <w:r>
        <w:rPr>
          <w:b w:val="0"/>
        </w:rPr>
        <w:br w:type="textWrapping"/>
      </w:r>
      <w:r>
        <w:rPr>
          <w:b w:val="0"/>
        </w:rPr>
        <w:t>“那你还是躲着点他吧。当时你走了，他咬牙切齿了好久。真的，特别吓人。”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挂断电话，你又想起三年前和祝衡说分手的样子。</w:t>
      </w:r>
    </w:p>
    <w:p>
      <w:pPr>
        <w:spacing w:after="100"/>
      </w:pPr>
      <w:r>
        <w:rPr>
          <w:b w:val="0"/>
        </w:rPr>
        <w:t>他当时正兴致勃勃地跟你说着话，你却什么也没有听进去。</w:t>
      </w:r>
    </w:p>
    <w:p>
      <w:pPr>
        <w:spacing w:after="100"/>
      </w:pPr>
      <w:r>
        <w:rPr>
          <w:b w:val="0"/>
        </w:rPr>
        <w:t>然后，在他毫无准备的时候，开口说了分手。</w:t>
      </w:r>
    </w:p>
    <w:p>
      <w:pPr>
        <w:spacing w:after="100"/>
      </w:pPr>
      <w:r>
        <w:rPr>
          <w:b w:val="0"/>
        </w:rPr>
        <w:t>【画面】少年祝衡的表情一闪而过。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祝衡当时的表情，被你列为他最难看的十大表情之一。</w:t>
      </w:r>
    </w:p>
    <w:p>
      <w:pPr>
        <w:spacing w:after="100"/>
      </w:pPr>
      <w:r>
        <w:rPr>
          <w:b w:val="0"/>
        </w:rPr>
        <w:t>还有几大难看的表情是什么来着……</w:t>
      </w:r>
    </w:p>
    <w:p>
      <w:pPr>
        <w:spacing w:after="100"/>
      </w:pPr>
      <w:r>
        <w:rPr>
          <w:b w:val="0"/>
        </w:rPr>
        <w:t>算了。</w:t>
      </w:r>
    </w:p>
    <w:p>
      <w:pPr>
        <w:spacing w:after="100"/>
      </w:pPr>
      <w:r>
        <w:rPr>
          <w:b w:val="0"/>
        </w:rPr>
        <w:t>你不该再想他了。</w:t>
      </w:r>
    </w:p>
    <w:p>
      <w:pPr>
        <w:pStyle w:val="4"/>
      </w:pPr>
      <w:r>
        <w:t>P-03｜序章·梦境</w:t>
      </w:r>
    </w:p>
    <w:p>
      <w:pPr>
        <w:spacing w:after="100"/>
      </w:pPr>
      <w:r>
        <w:rPr>
          <w:b w:val="0"/>
        </w:rPr>
        <w:t>【画面】校园礼堂。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你又梦到了那次学校的演讲比赛。</w:t>
      </w:r>
    </w:p>
    <w:p>
      <w:pPr>
        <w:spacing w:after="100"/>
      </w:pPr>
      <w:r>
        <w:rPr>
          <w:b w:val="0"/>
        </w:rPr>
        <w:t>马上就要轮到你。</w:t>
      </w:r>
    </w:p>
    <w:p>
      <w:pPr>
        <w:spacing w:after="100"/>
      </w:pPr>
      <w:r>
        <w:rPr>
          <w:b w:val="0"/>
        </w:rPr>
        <w:t>可你准备好的U盘不见了。</w:t>
      </w:r>
    </w:p>
    <w:p>
      <w:pPr>
        <w:spacing w:after="100"/>
      </w:pPr>
      <w:r>
        <w:rPr>
          <w:b w:val="0"/>
        </w:rPr>
        <w:t>尴尬和焦虑几乎将你淹没。</w:t>
      </w:r>
    </w:p>
    <w:p>
      <w:pPr>
        <w:spacing w:after="100"/>
      </w:pPr>
      <w:r>
        <w:rPr>
          <w:b w:val="0"/>
        </w:rPr>
        <w:t>【画面】一只手伸到面前。掌心里静静躺着一个吉他形状的U盘。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“我刚跑回去拿的。”</w:t>
      </w:r>
    </w:p>
    <w:p>
      <w:pPr>
        <w:spacing w:after="100"/>
      </w:pPr>
      <w:r>
        <w:rPr>
          <w:b w:val="0"/>
        </w:rPr>
        <w:t>【转场】梦境戛然而止。</w:t>
      </w:r>
    </w:p>
    <w:p>
      <w:pPr>
        <w:spacing w:after="100"/>
      </w:pPr>
      <w:r>
        <w:rPr>
          <w:b w:val="0"/>
        </w:rPr>
        <w:t>【画面】天花板。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祝衡。</w:t>
      </w:r>
    </w:p>
    <w:p>
      <w:pPr>
        <w:spacing w:after="100"/>
      </w:pPr>
      <w:r>
        <w:rPr>
          <w:b w:val="0"/>
        </w:rPr>
        <w:t>惊醒的你有点茫然地盯着天花板，脑子里冒出他的名字。</w:t>
      </w:r>
    </w:p>
    <w:p>
      <w:pPr>
        <w:spacing w:after="100"/>
      </w:pPr>
      <w:r>
        <w:rPr>
          <w:b w:val="0"/>
        </w:rPr>
        <w:t>不是，他是不是给我下咒了？</w:t>
      </w:r>
    </w:p>
    <w:p>
      <w:pPr>
        <w:spacing w:after="100"/>
      </w:pPr>
      <w:r>
        <w:rPr>
          <w:b w:val="0"/>
        </w:rPr>
        <w:t>类似“前女友只要一回来就要被有我的噩梦折磨至死”的恶咒什么的……</w:t>
      </w:r>
    </w:p>
    <w:p>
      <w:pPr>
        <w:spacing w:after="100"/>
      </w:pPr>
      <w:r>
        <w:rPr>
          <w:b w:val="0"/>
        </w:rPr>
        <w:t>不然怎么总是想起他啊啊啊——</w:t>
      </w:r>
    </w:p>
    <w:p>
      <w:pPr>
        <w:spacing w:after="100"/>
      </w:pPr>
      <w:r>
        <w:rPr>
          <w:b w:val="0"/>
        </w:rPr>
        <w:t>真的很折磨人。</w:t>
      </w:r>
    </w:p>
    <w:p>
      <w:pPr>
        <w:spacing w:after="100"/>
      </w:pPr>
      <w:r>
        <w:rPr>
          <w:b w:val="0"/>
        </w:rPr>
        <w:t>【画面】你起床、穿衣。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反正以后也不会见到祝衡了。</w:t>
      </w:r>
    </w:p>
    <w:p>
      <w:pPr>
        <w:pStyle w:val="4"/>
      </w:pPr>
      <w:r>
        <w:t>P-04｜重逢·会客厅</w:t>
      </w:r>
    </w:p>
    <w:p>
      <w:pPr>
        <w:spacing w:after="100"/>
      </w:pPr>
      <w:r>
        <w:rPr>
          <w:b w:val="0"/>
        </w:rPr>
        <w:t>【画面】公司会客厅。你翻阅策划方案。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反正以后也不会见到祝衡了。</w:t>
      </w:r>
    </w:p>
    <w:p>
      <w:pPr>
        <w:spacing w:after="100"/>
      </w:pPr>
      <w:r>
        <w:rPr>
          <w:b w:val="0"/>
        </w:rPr>
        <w:t>身后传来脚步声。</w:t>
      </w:r>
    </w:p>
    <w:p>
      <w:pPr>
        <w:spacing w:after="100"/>
      </w:pPr>
      <w:r>
        <w:rPr>
          <w:b w:val="0"/>
        </w:rPr>
        <w:t>你下意识站起身，换上职业性的笑容。</w:t>
      </w:r>
    </w:p>
    <w:p>
      <w:pPr>
        <w:spacing w:after="100"/>
      </w:pPr>
      <w:r>
        <w:rPr>
          <w:b w:val="0"/>
        </w:rPr>
        <w:t>【镜头】你转身。</w:t>
      </w:r>
    </w:p>
    <w:p>
      <w:pPr>
        <w:spacing w:after="100"/>
      </w:pPr>
      <w:r>
        <w:rPr>
          <w:b w:val="0"/>
        </w:rPr>
        <w:t>一个穿着深V白西装的男人站在老板身边。</w:t>
      </w:r>
    </w:p>
    <w:p>
      <w:pPr>
        <w:spacing w:after="100"/>
      </w:pPr>
      <w:r>
        <w:rPr>
          <w:b w:val="0"/>
        </w:rPr>
        <w:t>【老板】</w:t>
      </w:r>
      <w:r>
        <w:rPr>
          <w:b w:val="0"/>
        </w:rPr>
        <w:br w:type="textWrapping"/>
      </w:r>
      <w:r>
        <w:rPr>
          <w:b w:val="0"/>
        </w:rPr>
        <w:t>“这是我们的新客户，祝总。”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“祝总，您好。我是这次合作的负责人。”</w:t>
      </w:r>
    </w:p>
    <w:p>
      <w:pPr>
        <w:spacing w:after="100"/>
      </w:pPr>
      <w:r>
        <w:rPr>
          <w:b w:val="0"/>
        </w:rPr>
        <w:t>【动作】你伸手。祝衡没有立即回应。</w:t>
      </w:r>
    </w:p>
    <w:p>
      <w:pPr>
        <w:spacing w:after="100"/>
      </w:pPr>
      <w:r>
        <w:rPr>
          <w:b w:val="0"/>
        </w:rPr>
        <w:t>【你·内心】</w:t>
      </w:r>
      <w:r>
        <w:rPr>
          <w:b w:val="0"/>
        </w:rPr>
        <w:br w:type="textWrapping"/>
      </w:r>
      <w:r>
        <w:rPr>
          <w:b w:val="0"/>
        </w:rPr>
        <w:t>你他么……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“哈哈，祝总，好久不见啊。”</w:t>
      </w:r>
    </w:p>
    <w:p>
      <w:pPr>
        <w:spacing w:after="100"/>
      </w:pPr>
      <w:r>
        <w:rPr>
          <w:b w:val="0"/>
        </w:rPr>
        <w:t>你准备收回手。</w:t>
      </w:r>
    </w:p>
    <w:p>
      <w:pPr>
        <w:spacing w:after="100"/>
      </w:pPr>
      <w:r>
        <w:rPr>
          <w:b w:val="0"/>
        </w:rPr>
        <w:t>【动作】祝衡突然伸手，握住你的手。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手指轻轻摩挲过你的掌心。</w:t>
      </w:r>
    </w:p>
    <w:p>
      <w:pPr>
        <w:spacing w:after="100"/>
      </w:pPr>
      <w:r>
        <w:rPr>
          <w:b w:val="0"/>
        </w:rPr>
        <w:t>就像你们恋爱时，他常做的那样。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“好久不见。”</w:t>
      </w:r>
    </w:p>
    <w:p>
      <w:pPr>
        <w:spacing w:after="100"/>
      </w:pPr>
      <w:r>
        <w:rPr>
          <w:b w:val="0"/>
        </w:rPr>
        <w:t>【黑屏】</w:t>
      </w:r>
      <w:r>
        <w:rPr>
          <w:b w:val="0"/>
        </w:rPr>
        <w:br w:type="textWrapping"/>
      </w:r>
      <w:r>
        <w:rPr>
          <w:b w:val="0"/>
        </w:rPr>
        <w:t>打工难。</w:t>
      </w:r>
    </w:p>
    <w:p>
      <w:pPr>
        <w:spacing w:after="100"/>
      </w:pPr>
      <w:r>
        <w:rPr>
          <w:b w:val="0"/>
        </w:rPr>
        <w:t>给前男友打工更难。</w:t>
      </w:r>
    </w:p>
    <w:p>
      <w:pPr>
        <w:pStyle w:val="4"/>
      </w:pPr>
      <w:r>
        <w:t>P-05｜重逢·项目会议</w:t>
      </w:r>
    </w:p>
    <w:p>
      <w:pPr>
        <w:spacing w:after="100"/>
      </w:pPr>
      <w:r>
        <w:rPr>
          <w:b w:val="0"/>
        </w:rPr>
        <w:t>【画面】会议室。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为了避免太多的情感争论，你很专业地展示策划案。</w:t>
      </w:r>
    </w:p>
    <w:p>
      <w:pPr>
        <w:spacing w:after="100"/>
      </w:pPr>
      <w:r>
        <w:rPr>
          <w:b w:val="0"/>
        </w:rPr>
        <w:t>你极力用自己的态度告诉祝衡：</w:t>
      </w:r>
    </w:p>
    <w:p>
      <w:pPr>
        <w:spacing w:after="100"/>
      </w:pPr>
      <w:r>
        <w:rPr>
          <w:b w:val="0"/>
        </w:rPr>
        <w:t>现在是在工作。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“这里为什么这么处理？”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“因为……”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“这个预算不合理。”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“这里可以调整。”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祝衡提出的问题异常尖锐，直击要害。</w:t>
      </w:r>
    </w:p>
    <w:p>
      <w:pPr>
        <w:spacing w:after="100"/>
      </w:pPr>
      <w:r>
        <w:rPr>
          <w:b w:val="0"/>
        </w:rPr>
        <w:t>如果不是太了解他的性格，你可能会以为他是在故意针对你。</w:t>
      </w:r>
    </w:p>
    <w:p>
      <w:pPr>
        <w:spacing w:after="100"/>
      </w:pPr>
      <w:r>
        <w:rPr>
          <w:b w:val="0"/>
        </w:rPr>
        <w:t>但这个人一直有点吹毛求疵。</w:t>
      </w:r>
    </w:p>
    <w:p>
      <w:pPr>
        <w:spacing w:after="100"/>
      </w:pPr>
      <w:r>
        <w:rPr>
          <w:b w:val="0"/>
        </w:rPr>
        <w:t>你是知道的。</w:t>
      </w:r>
    </w:p>
    <w:p>
      <w:pPr>
        <w:spacing w:after="100"/>
      </w:pPr>
      <w:r>
        <w:rPr>
          <w:b w:val="0"/>
        </w:rPr>
        <w:t>【画面】祝衡低头翻阅方案，手指无意识摩挲纸张。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——他手上还留着茧。</w:t>
      </w:r>
    </w:p>
    <w:p>
      <w:pPr>
        <w:spacing w:after="100"/>
      </w:pPr>
      <w:r>
        <w:rPr>
          <w:b w:val="0"/>
        </w:rPr>
        <w:t>你认识那些茧。</w:t>
      </w:r>
    </w:p>
    <w:p>
      <w:pPr>
        <w:spacing w:after="100"/>
      </w:pPr>
      <w:r>
        <w:rPr>
          <w:b w:val="0"/>
        </w:rPr>
        <w:t>那是他经年累月练吉他留下的茧。</w:t>
      </w:r>
    </w:p>
    <w:p>
      <w:pPr>
        <w:spacing w:after="100"/>
      </w:pPr>
      <w:r>
        <w:rPr>
          <w:b w:val="0"/>
        </w:rPr>
        <w:t>【短闪回】少年祝衡拨两下琴弦。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“看好了，接下来我要露一手。”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你通常会安静听完整首。</w:t>
      </w:r>
    </w:p>
    <w:p>
      <w:pPr>
        <w:spacing w:after="100"/>
      </w:pPr>
      <w:r>
        <w:rPr>
          <w:b w:val="0"/>
        </w:rPr>
        <w:t>然后故意做出难以评价的样子。</w:t>
      </w:r>
    </w:p>
    <w:p>
      <w:pPr>
        <w:spacing w:after="100"/>
      </w:pPr>
      <w:r>
        <w:rPr>
          <w:b w:val="0"/>
        </w:rPr>
        <w:t>看他气得跳脚。</w:t>
      </w:r>
    </w:p>
    <w:p>
      <w:pPr>
        <w:spacing w:after="100"/>
      </w:pPr>
      <w:r>
        <w:rPr>
          <w:b w:val="0"/>
        </w:rPr>
        <w:t>最后才告诉他：</w:t>
      </w:r>
    </w:p>
    <w:p>
      <w:pPr>
        <w:spacing w:after="100"/>
      </w:pPr>
      <w:r>
        <w:rPr>
          <w:b w:val="0"/>
        </w:rPr>
        <w:t>你超级喜欢。</w:t>
      </w:r>
    </w:p>
    <w:p>
      <w:pPr>
        <w:spacing w:after="100"/>
      </w:pPr>
      <w:r>
        <w:rPr>
          <w:b w:val="0"/>
        </w:rPr>
        <w:t>【画面】回到会议室。</w:t>
      </w:r>
    </w:p>
    <w:p>
      <w:pPr>
        <w:spacing w:after="100"/>
      </w:pPr>
      <w:r>
        <w:rPr>
          <w:b w:val="0"/>
        </w:rPr>
        <w:t>你不自觉笑了一下。</w:t>
      </w:r>
    </w:p>
    <w:p>
      <w:pPr>
        <w:spacing w:after="100"/>
      </w:pPr>
      <w:r>
        <w:rPr>
          <w:b w:val="0"/>
        </w:rPr>
        <w:t>祝衡正好抬头。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“我觉得……”</w:t>
      </w:r>
    </w:p>
    <w:p>
      <w:pPr>
        <w:spacing w:after="100"/>
      </w:pPr>
      <w:r>
        <w:rPr>
          <w:b w:val="0"/>
        </w:rPr>
        <w:t>他看到你的笑容，停顿了一下。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“……”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“……这个部分，可以再调整。”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你连忙收回笑容。</w:t>
      </w:r>
    </w:p>
    <w:p>
      <w:pPr>
        <w:spacing w:after="100"/>
      </w:pPr>
      <w:r>
        <w:rPr>
          <w:b w:val="0"/>
        </w:rPr>
        <w:t>继续工作。</w:t>
      </w:r>
    </w:p>
    <w:p>
      <w:pPr>
        <w:spacing w:after="100"/>
      </w:pPr>
      <w:r>
        <w:rPr>
          <w:b w:val="0"/>
        </w:rPr>
        <w:t>【画面】窗外天色渐暗。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等你们终于谈完，已经到了晚上。</w:t>
      </w:r>
    </w:p>
    <w:p>
      <w:pPr>
        <w:pStyle w:val="4"/>
      </w:pPr>
      <w:r>
        <w:t>P-06｜重逢·电梯</w:t>
      </w:r>
    </w:p>
    <w:p>
      <w:pPr>
        <w:spacing w:after="100"/>
      </w:pPr>
      <w:r>
        <w:rPr>
          <w:b w:val="0"/>
        </w:rPr>
        <w:t>【画面】电梯门合上。</w:t>
      </w:r>
    </w:p>
    <w:p>
      <w:pPr>
        <w:spacing w:after="100"/>
      </w:pPr>
      <w:r>
        <w:rPr>
          <w:b w:val="0"/>
        </w:rPr>
        <w:t>你打开打车软件。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“我送你。”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“不顺路。”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“……不顺路？”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“我在外面租了房子，离公司可以近一点。”</w:t>
      </w:r>
    </w:p>
    <w:p>
      <w:pPr>
        <w:spacing w:after="100"/>
      </w:pPr>
      <w:r>
        <w:rPr>
          <w:b w:val="0"/>
        </w:rPr>
        <w:t>【音效】一声轻轻的冷笑。</w:t>
      </w:r>
    </w:p>
    <w:p>
      <w:pPr>
        <w:spacing w:after="100"/>
      </w:pPr>
      <w:r>
        <w:rPr>
          <w:b w:val="0"/>
        </w:rPr>
        <w:t>电梯门打开。</w:t>
      </w:r>
    </w:p>
    <w:p>
      <w:pPr>
        <w:spacing w:after="100"/>
      </w:pPr>
      <w:r>
        <w:rPr>
          <w:b w:val="0"/>
        </w:rPr>
        <w:t>你快步走出去。</w:t>
      </w:r>
    </w:p>
    <w:p>
      <w:pPr>
        <w:spacing w:after="100"/>
      </w:pPr>
      <w:r>
        <w:rPr>
          <w:b w:val="0"/>
        </w:rPr>
        <w:t>【动作】打车软件下单的最后一秒，一只手从身后伸过来，抽走手机。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“那就告诉我你现在住在哪里。”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你还有点稀里糊涂。</w:t>
      </w:r>
    </w:p>
    <w:p>
      <w:pPr>
        <w:spacing w:after="100"/>
      </w:pPr>
      <w:r>
        <w:rPr>
          <w:b w:val="0"/>
        </w:rPr>
        <w:t>死生不复相见的前男友成了自己的大客户。</w:t>
      </w:r>
    </w:p>
    <w:p>
      <w:pPr>
        <w:spacing w:after="100"/>
      </w:pPr>
      <w:r>
        <w:rPr>
          <w:b w:val="0"/>
        </w:rPr>
        <w:t>而且还好心要送自己回家。</w:t>
      </w:r>
    </w:p>
    <w:p>
      <w:pPr>
        <w:spacing w:after="100"/>
      </w:pPr>
      <w:r>
        <w:rPr>
          <w:b w:val="0"/>
        </w:rPr>
        <w:t>你忍不住想：</w:t>
      </w:r>
    </w:p>
    <w:p>
      <w:pPr>
        <w:spacing w:after="100"/>
      </w:pPr>
      <w:r>
        <w:rPr>
          <w:b w:val="0"/>
        </w:rPr>
        <w:t>祝衡不会是想把你带出去杀掉吧？</w:t>
      </w:r>
    </w:p>
    <w:p>
      <w:pPr>
        <w:pStyle w:val="4"/>
      </w:pPr>
      <w:r>
        <w:t>P-07｜重逢·车内</w:t>
      </w:r>
    </w:p>
    <w:p>
      <w:pPr>
        <w:spacing w:after="100"/>
      </w:pPr>
      <w:r>
        <w:rPr>
          <w:b w:val="0"/>
        </w:rPr>
        <w:t>【画面】车驶入夜色。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你记忆里的祝衡不会这么轻易地原谅你，也不会这么平静地对待你。</w:t>
      </w:r>
    </w:p>
    <w:p>
      <w:pPr>
        <w:spacing w:after="100"/>
      </w:pPr>
      <w:r>
        <w:rPr>
          <w:b w:val="0"/>
        </w:rPr>
        <w:t>祝衡从来是张牙舞爪的。</w:t>
      </w:r>
    </w:p>
    <w:p>
      <w:pPr>
        <w:spacing w:after="100"/>
      </w:pPr>
      <w:r>
        <w:rPr>
          <w:b w:val="0"/>
        </w:rPr>
        <w:t>像今天这么成熟的表现，真的让你很意外。</w:t>
      </w:r>
    </w:p>
    <w:p>
      <w:pPr>
        <w:spacing w:after="100"/>
      </w:pPr>
      <w:r>
        <w:rPr>
          <w:b w:val="0"/>
        </w:rPr>
        <w:t>不过也是。</w:t>
      </w:r>
    </w:p>
    <w:p>
      <w:pPr>
        <w:spacing w:after="100"/>
      </w:pPr>
      <w:r>
        <w:rPr>
          <w:b w:val="0"/>
        </w:rPr>
        <w:t>都三年了。</w:t>
      </w:r>
    </w:p>
    <w:p>
      <w:pPr>
        <w:spacing w:after="100"/>
      </w:pPr>
      <w:r>
        <w:rPr>
          <w:b w:val="0"/>
        </w:rPr>
        <w:t>人都是会变的。</w:t>
      </w:r>
    </w:p>
    <w:p>
      <w:pPr>
        <w:spacing w:after="100"/>
      </w:pPr>
      <w:r>
        <w:rPr>
          <w:b w:val="0"/>
        </w:rPr>
        <w:t>就算是祝衡，也不能免俗。</w:t>
      </w:r>
    </w:p>
    <w:p>
      <w:pPr>
        <w:spacing w:after="100"/>
      </w:pPr>
      <w:r>
        <w:rPr>
          <w:b w:val="0"/>
        </w:rPr>
        <w:t>【画面】路灯从车窗外掠过。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你突然发现，这不是回自己家的路。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“你带我去哪？”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“回你家。”</w:t>
      </w:r>
    </w:p>
    <w:p>
      <w:pPr>
        <w:spacing w:after="100"/>
      </w:pPr>
      <w:r>
        <w:rPr>
          <w:b w:val="0"/>
        </w:rPr>
        <w:t>停顿。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“老家。”</w:t>
      </w:r>
    </w:p>
    <w:p>
      <w:pPr>
        <w:spacing w:after="100"/>
      </w:pPr>
      <w:r>
        <w:rPr>
          <w:b w:val="0"/>
        </w:rPr>
        <w:t>【画面】窗外景色逐渐熟悉。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“有点忘记了。”</w:t>
      </w:r>
    </w:p>
    <w:p>
      <w:pPr>
        <w:spacing w:after="100"/>
      </w:pPr>
      <w:r>
        <w:rPr>
          <w:b w:val="0"/>
        </w:rPr>
        <w:t>祝衡眉头皱起来。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“你真是贵人多忘事啊。”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“以前忘记带U盘，现在忘记回家的路。”</w:t>
      </w:r>
    </w:p>
    <w:p>
      <w:pPr>
        <w:spacing w:after="100"/>
      </w:pPr>
      <w:r>
        <w:rPr>
          <w:b w:val="0"/>
        </w:rPr>
        <w:t>停顿。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“那不知道您是不是已经忘记了我哥啊？”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……还有，是不是忘记了我啊。</w:t>
      </w:r>
    </w:p>
    <w:p>
      <w:pPr>
        <w:spacing w:after="100"/>
      </w:pPr>
      <w:r>
        <w:rPr>
          <w:b w:val="0"/>
        </w:rPr>
        <w:t>祝衡抿了抿唇。</w:t>
      </w:r>
    </w:p>
    <w:p>
      <w:pPr>
        <w:spacing w:after="100"/>
      </w:pPr>
      <w:r>
        <w:rPr>
          <w:b w:val="0"/>
        </w:rPr>
        <w:t>把剩下的话咽了回去。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“你这是要带我回去看哥哥吗？”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“嗯。”</w:t>
      </w:r>
    </w:p>
    <w:p>
      <w:pPr>
        <w:pStyle w:val="4"/>
      </w:pPr>
      <w:r>
        <w:t>P-08｜重逢·门口</w:t>
      </w:r>
    </w:p>
    <w:p>
      <w:pPr>
        <w:spacing w:after="100"/>
      </w:pPr>
      <w:r>
        <w:rPr>
          <w:b w:val="0"/>
        </w:rPr>
        <w:t>【画面】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家门口。车停下。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你和父母不太亲热。</w:t>
      </w:r>
    </w:p>
    <w:p>
      <w:pPr>
        <w:spacing w:after="100"/>
      </w:pPr>
      <w:r>
        <w:rPr>
          <w:b w:val="0"/>
        </w:rPr>
        <w:t>以前父母都在另外一座城市工作，你一个人生活在这里。</w:t>
      </w:r>
    </w:p>
    <w:p>
      <w:pPr>
        <w:spacing w:after="100"/>
      </w:pPr>
      <w:r>
        <w:rPr>
          <w:b w:val="0"/>
        </w:rPr>
        <w:t>隔壁的哥哥看你孤单，总是留你一起吃饭。</w:t>
      </w:r>
    </w:p>
    <w:p>
      <w:pPr>
        <w:spacing w:after="100"/>
      </w:pPr>
      <w:r>
        <w:rPr>
          <w:b w:val="0"/>
        </w:rPr>
        <w:t>时间长了，就变成哥哥照顾你和祝衡两个人。</w:t>
      </w:r>
    </w:p>
    <w:p>
      <w:pPr>
        <w:spacing w:after="100"/>
      </w:pPr>
      <w:r>
        <w:rPr>
          <w:b w:val="0"/>
        </w:rPr>
        <w:t>你离开三年。</w:t>
      </w:r>
    </w:p>
    <w:p>
      <w:pPr>
        <w:spacing w:after="100"/>
      </w:pPr>
      <w:r>
        <w:rPr>
          <w:b w:val="0"/>
        </w:rPr>
        <w:t>哥哥却没有联系过你。</w:t>
      </w:r>
    </w:p>
    <w:p>
      <w:pPr>
        <w:spacing w:after="100"/>
      </w:pPr>
      <w:r>
        <w:rPr>
          <w:b w:val="0"/>
        </w:rPr>
        <w:t>你忍不住想：</w:t>
      </w:r>
    </w:p>
    <w:p>
      <w:pPr>
        <w:spacing w:after="100"/>
      </w:pPr>
      <w:r>
        <w:rPr>
          <w:b w:val="0"/>
        </w:rPr>
        <w:t>他是不是对你很失望？</w:t>
      </w:r>
    </w:p>
    <w:p>
      <w:pPr>
        <w:spacing w:after="100"/>
      </w:pPr>
      <w:r>
        <w:rPr>
          <w:b w:val="0"/>
        </w:rPr>
        <w:t>【画面】祝衡打开门，发现你还站在原地。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“进来啊。”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“我……”</w:t>
      </w:r>
    </w:p>
    <w:p>
      <w:pPr>
        <w:spacing w:after="100"/>
      </w:pPr>
      <w:r>
        <w:rPr>
          <w:b w:val="0"/>
        </w:rPr>
        <w:t>祝衡把门轻轻关上，走到你面前。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“你别扭什么呢？”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“我怕哥不想看到我。”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“哥三年都没有联系我……他肯定对我很失望。”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“没有。”</w:t>
      </w:r>
    </w:p>
    <w:p>
      <w:pPr>
        <w:spacing w:after="100"/>
      </w:pPr>
      <w:r>
        <w:rPr>
          <w:b w:val="0"/>
        </w:rPr>
        <w:t>停顿。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“他现在还很喜欢你。”</w:t>
      </w:r>
    </w:p>
    <w:p>
      <w:pPr>
        <w:spacing w:after="100"/>
      </w:pPr>
      <w:r>
        <w:rPr>
          <w:b w:val="0"/>
        </w:rPr>
        <w:t>【你】</w:t>
      </w:r>
      <w:r>
        <w:rPr>
          <w:b w:val="0"/>
        </w:rPr>
        <w:br w:type="textWrapping"/>
      </w:r>
      <w:r>
        <w:rPr>
          <w:b w:val="0"/>
        </w:rPr>
        <w:t>“可我欠哥一声对不起。”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你低下头。</w:t>
      </w:r>
    </w:p>
    <w:p>
      <w:pPr>
        <w:spacing w:after="100"/>
      </w:pPr>
      <w:r>
        <w:rPr>
          <w:b w:val="0"/>
        </w:rPr>
        <w:t>祝衡看着你。</w:t>
      </w:r>
    </w:p>
    <w:p>
      <w:pPr>
        <w:spacing w:after="100"/>
      </w:pPr>
      <w:r>
        <w:rPr>
          <w:b w:val="0"/>
        </w:rPr>
        <w:t>他想起三年前的事情，却什么也没有说。</w:t>
      </w:r>
    </w:p>
    <w:p>
      <w:pPr>
        <w:spacing w:after="100"/>
      </w:pPr>
      <w:r>
        <w:rPr>
          <w:b w:val="0"/>
        </w:rPr>
        <w:t>【祝衡·内心】</w:t>
      </w:r>
      <w:r>
        <w:rPr>
          <w:b w:val="0"/>
        </w:rPr>
        <w:br w:type="textWrapping"/>
      </w:r>
      <w:r>
        <w:rPr>
          <w:b w:val="0"/>
        </w:rPr>
        <w:t>你欠的可多着。</w:t>
      </w:r>
    </w:p>
    <w:p>
      <w:pPr>
        <w:spacing w:after="100"/>
      </w:pPr>
      <w:r>
        <w:rPr>
          <w:b w:val="0"/>
        </w:rPr>
        <w:t>【画面】一道暖光从门内洒出来。</w:t>
      </w:r>
    </w:p>
    <w:p>
      <w:pPr>
        <w:spacing w:after="100"/>
      </w:pPr>
      <w:r>
        <w:rPr>
          <w:b w:val="0"/>
        </w:rPr>
        <w:t>一个熟悉的人影站在门边。</w:t>
      </w:r>
    </w:p>
    <w:p>
      <w:pPr>
        <w:spacing w:after="100"/>
      </w:pPr>
      <w:r>
        <w:rPr>
          <w:b w:val="0"/>
        </w:rPr>
        <w:t>【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】</w:t>
      </w:r>
      <w:r>
        <w:rPr>
          <w:b w:val="0"/>
        </w:rPr>
        <w:br w:type="textWrapping"/>
      </w:r>
      <w:r>
        <w:rPr>
          <w:b w:val="0"/>
        </w:rPr>
        <w:t>“你回来啦。”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好像你只是刚刚放学。</w:t>
      </w:r>
    </w:p>
    <w:p>
      <w:pPr>
        <w:spacing w:after="100"/>
      </w:pPr>
      <w:r>
        <w:rPr>
          <w:b w:val="0"/>
        </w:rPr>
        <w:t>从来没有离开过似的。</w:t>
      </w:r>
    </w:p>
    <w:p>
      <w:pPr>
        <w:spacing w:after="100"/>
      </w:pPr>
      <w:r>
        <w:rPr>
          <w:b w:val="0"/>
        </w:rPr>
        <w:t>【画面】祝衡走向哥哥。</w:t>
      </w:r>
    </w:p>
    <w:p>
      <w:pPr>
        <w:spacing w:after="100"/>
      </w:pPr>
      <w:r>
        <w:rPr>
          <w:b w:val="0"/>
        </w:rPr>
        <w:t>【祝衡】</w:t>
      </w:r>
      <w:r>
        <w:rPr>
          <w:b w:val="0"/>
        </w:rPr>
        <w:br w:type="textWrapping"/>
      </w:r>
      <w:r>
        <w:rPr>
          <w:b w:val="0"/>
        </w:rPr>
        <w:t>“哥，你怎么知道我俩在外边？”</w:t>
      </w:r>
    </w:p>
    <w:p>
      <w:pPr>
        <w:spacing w:after="100"/>
      </w:pPr>
      <w:r>
        <w:rPr>
          <w:b w:val="0"/>
        </w:rPr>
        <w:t>【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】</w:t>
      </w:r>
      <w:r>
        <w:rPr>
          <w:b w:val="0"/>
        </w:rPr>
        <w:br w:type="textWrapping"/>
      </w:r>
      <w:r>
        <w:rPr>
          <w:b w:val="0"/>
        </w:rPr>
        <w:t>“监控发警报了，说门口有两个人鬼鬼祟祟的，疑似小偷。”</w:t>
      </w:r>
    </w:p>
    <w:p>
      <w:pPr>
        <w:spacing w:after="100"/>
      </w:pPr>
      <w:r>
        <w:rPr>
          <w:b w:val="0"/>
        </w:rPr>
        <w:t>停顿。</w:t>
      </w:r>
    </w:p>
    <w:p>
      <w:pPr>
        <w:spacing w:after="100"/>
      </w:pPr>
      <w:r>
        <w:rPr>
          <w:b w:val="0"/>
        </w:rPr>
        <w:t>【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】</w:t>
      </w:r>
      <w:r>
        <w:rPr>
          <w:b w:val="0"/>
        </w:rPr>
        <w:br w:type="textWrapping"/>
      </w:r>
      <w:r>
        <w:rPr>
          <w:b w:val="0"/>
        </w:rPr>
        <w:t>“噢，或者劫匪。”</w:t>
      </w:r>
    </w:p>
    <w:p>
      <w:pPr>
        <w:spacing w:after="100"/>
      </w:pPr>
      <w:r>
        <w:rPr>
          <w:b w:val="0"/>
        </w:rPr>
        <w:t>祝衡被调侃得一噎。</w:t>
      </w:r>
    </w:p>
    <w:p>
      <w:pPr>
        <w:spacing w:after="100"/>
      </w:pPr>
      <w:r>
        <w:rPr>
          <w:b w:val="0"/>
        </w:rPr>
        <w:t>【画面】祝衡换鞋进屋。</w:t>
      </w:r>
    </w:p>
    <w:p>
      <w:pPr>
        <w:spacing w:after="100"/>
      </w:pPr>
      <w:r>
        <w:rPr>
          <w:rFonts w:hint="eastAsia"/>
          <w:b w:val="0"/>
          <w:lang w:eastAsia="zh-CN"/>
        </w:rPr>
        <w:t>杨岭</w:t>
      </w:r>
      <w:r>
        <w:rPr>
          <w:b w:val="0"/>
        </w:rPr>
        <w:t>看向门外的你。</w:t>
      </w:r>
    </w:p>
    <w:p>
      <w:pPr>
        <w:spacing w:after="100"/>
      </w:pPr>
      <w:r>
        <w:rPr>
          <w:b w:val="0"/>
        </w:rPr>
        <w:t>【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】</w:t>
      </w:r>
      <w:r>
        <w:rPr>
          <w:b w:val="0"/>
        </w:rPr>
        <w:br w:type="textWrapping"/>
      </w:r>
      <w:r>
        <w:rPr>
          <w:b w:val="0"/>
        </w:rPr>
        <w:t>“小偷同伙，你不进来吗？”</w:t>
      </w:r>
    </w:p>
    <w:p>
      <w:pPr>
        <w:spacing w:after="100"/>
      </w:pPr>
      <w:r>
        <w:rPr>
          <w:b w:val="0"/>
        </w:rPr>
        <w:t>【旁白】</w:t>
      </w:r>
      <w:r>
        <w:rPr>
          <w:b w:val="0"/>
        </w:rPr>
        <w:br w:type="textWrapping"/>
      </w:r>
      <w:r>
        <w:rPr>
          <w:b w:val="0"/>
        </w:rPr>
        <w:t>你情不自禁地流下泪来。</w:t>
      </w:r>
    </w:p>
    <w:p>
      <w:pPr>
        <w:spacing w:after="100"/>
      </w:pPr>
      <w:r>
        <w:rPr>
          <w:b w:val="0"/>
        </w:rPr>
        <w:t>【画面】你走进屋。</w:t>
      </w:r>
    </w:p>
    <w:p>
      <w:pPr>
        <w:spacing w:after="100"/>
      </w:pPr>
      <w:r>
        <w:rPr>
          <w:b w:val="0"/>
        </w:rPr>
        <w:t>黑屏。</w:t>
      </w:r>
    </w:p>
    <w:p>
      <w:pPr>
        <w:spacing w:after="100"/>
      </w:pPr>
      <w:r>
        <w:rPr>
          <w:b w:val="0"/>
        </w:rPr>
        <w:t>【章节提示】</w:t>
      </w:r>
      <w:r>
        <w:rPr>
          <w:b w:val="0"/>
        </w:rPr>
        <w:br w:type="textWrapping"/>
      </w:r>
      <w:r>
        <w:rPr>
          <w:b w:val="0"/>
        </w:rPr>
        <w:t>第一章｜重逢</w:t>
      </w:r>
      <w:r>
        <w:rPr>
          <w:b w:val="0"/>
        </w:rPr>
        <w:br w:type="textWrapping"/>
      </w:r>
      <w:r>
        <w:rPr>
          <w:b w:val="0"/>
        </w:rPr>
        <w:t>END</w:t>
      </w:r>
    </w:p>
    <w:p>
      <w:pPr>
        <w:pStyle w:val="3"/>
      </w:pPr>
      <w:r>
        <w:t>四、这一段的游戏化处理原则</w:t>
      </w:r>
    </w:p>
    <w:p>
      <w:pPr>
        <w:pStyle w:val="16"/>
        <w:spacing w:after="40"/>
      </w:pPr>
      <w:r>
        <w:t>暂不设置改变主线的玩家选择。序章与重逢的首要任务是建立人物、关系和情绪。</w:t>
      </w:r>
    </w:p>
    <w:p>
      <w:pPr>
        <w:pStyle w:val="16"/>
        <w:spacing w:after="40"/>
      </w:pPr>
      <w:r>
        <w:t>保留原故事中的第一人称/第二人称叙事感，把大段小说描写拆成【旁白】【对白】【画面】【动作】【转场】。</w:t>
      </w:r>
    </w:p>
    <w:p>
      <w:pPr>
        <w:pStyle w:val="16"/>
        <w:spacing w:after="40"/>
      </w:pPr>
      <w:r>
        <w:t>用可视化细节代替解释：吉他U盘、祝衡手上的茧、握手时摩挲掌心、车窗外熟悉的路线、</w:t>
      </w:r>
      <w:r>
        <w:rPr>
          <w:rFonts w:hint="eastAsia"/>
          <w:lang w:eastAsia="zh-CN"/>
        </w:rPr>
        <w:t>杨岭</w:t>
      </w:r>
      <w:r>
        <w:t>门口的暖光。</w:t>
      </w:r>
    </w:p>
    <w:p>
      <w:pPr>
        <w:pStyle w:val="16"/>
        <w:spacing w:after="40"/>
      </w:pPr>
      <w:r>
        <w:t>第一章的结尾停在“你回来啦”与你落泪，不提前进入真正的恋爱推进，把第二章留给祝衡主动靠近和关系升温。</w:t>
      </w:r>
    </w:p>
    <w:p>
      <w:pPr>
        <w:pStyle w:val="3"/>
      </w:pPr>
      <w:r>
        <w:t>五、与原故事的对应依据</w:t>
      </w:r>
    </w:p>
    <w:p>
      <w:pPr>
        <w:spacing w:after="100"/>
      </w:pPr>
      <w:r>
        <w:rPr>
          <w:b w:val="0"/>
        </w:rPr>
        <w:t>本切片严格以用户提供的《不合理恋爱》原文为基础整理。原文开头明确以“三秒钟/三年”作为分手与分别的时间对照，并写到你填写回国后的职务调动意向书；随后通过朋友询问“联系祝衡了吗”、校园演讲梦境和吉他形U盘引出重逢。fileciteturn17file0L12-L30</w:t>
      </w:r>
    </w:p>
    <w:p>
      <w:pPr>
        <w:spacing w:after="100"/>
      </w:pPr>
      <w:r>
        <w:rPr>
          <w:b w:val="0"/>
        </w:rPr>
        <w:t>原文随后直接进入公司重逢：祝衡作为新客户出现，与你握手并说“好久不见”；两人在会议中处理策划案，你从祝衡手上的吉他茧想起过去。fileciteturn16file0L30-L70</w:t>
      </w:r>
    </w:p>
    <w:p>
      <w:pPr>
        <w:spacing w:after="100"/>
      </w:pPr>
      <w:r>
        <w:rPr>
          <w:b w:val="0"/>
        </w:rPr>
        <w:t>下班后祝衡提出送你回家，并把她带回老家；车内对话中，他借“我哥”询问你是否已经忘记自己。随后</w:t>
      </w:r>
      <w:r>
        <w:rPr>
          <w:rFonts w:hint="eastAsia"/>
          <w:b w:val="0"/>
          <w:lang w:eastAsia="zh-CN"/>
        </w:rPr>
        <w:t>杨岭</w:t>
      </w:r>
      <w:r>
        <w:rPr>
          <w:b w:val="0"/>
        </w:rPr>
        <w:t>出场，以熟悉而轻松的方式迎接你回家。fileciteturn16file1L123-L178</w:t>
      </w:r>
    </w:p>
    <w:p>
      <w:pPr>
        <w:spacing w:after="120"/>
      </w:pPr>
    </w:p>
    <w:sectPr>
      <w:footerReference r:id="rId3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t>《不合理恋爱》｜剧情策划整理稿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6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LiuLian</cp:lastModifiedBy>
  <dcterms:modified xsi:type="dcterms:W3CDTF">2026-08-31T18:16:15Z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